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5"/>
        <w:keepNext/>
        <w:spacing w:before="360" w:beforeAutospacing="0" w:after="180" w:afterAutospacing="0" w:line="276" w:lineRule="auto"/>
      </w:pPr>
      <w:r>
        <w:rPr>
          <w:rFonts w:hint="default" w:ascii="Times New Roman" w:hAnsi="Times New Roman" w:cs="Times New Roman"/>
          <w:b/>
          <w:bCs/>
          <w:i w:val="0"/>
          <w:iCs w:val="0"/>
          <w:color w:val="000000"/>
          <w:sz w:val="34"/>
          <w:szCs w:val="34"/>
          <w:u w:val="none"/>
          <w:shd w:val="clear" w:fill="00FF00"/>
          <w:vertAlign w:val="baseline"/>
        </w:rPr>
        <w:t xml:space="preserve">Phân tích chi tiết Cơ sở Dữ liệu – Website bán hàng thời trang</w:t>
      </w:r>
    </w:p>
    <w:p>
      <w:pPr>
        <w:pStyle w:val="85"/>
        <w:spacing w:before="0" w:beforeAutospacing="0" w:after="120" w:afterAutospacing="0" w:line="276" w:lineRule="auto"/>
        <w:ind w:left="0"/>
      </w:pPr>
      <w:r>
        <w:rPr>
          <w:rFonts w:hint="default" w:ascii="Times New Roman" w:hAnsi="Times New Roman" w:cs="Times New Roman"/>
          <w:b/>
          <w:bCs/>
          <w:i w:val="0"/>
          <w:iCs w:val="0"/>
          <w:color w:val="FF0000"/>
          <w:sz w:val="26"/>
          <w:szCs w:val="26"/>
          <w:u w:val="none"/>
          <w:vertAlign w:val="baseline"/>
        </w:rPr>
        <w:t xml:space="preserve">Phạm vi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Database PostgreSQL gồm 51 bảng, 17 enum theo thiết kế </w:t>
      </w:r>
      <w:r>
        <w:rPr>
          <w:rFonts w:hint="default" w:ascii="Times New Roman" w:hAnsi="Times New Roman" w:cs="Times New Roman"/>
          <w:b/>
          <w:bCs/>
          <w:i w:val="0"/>
          <w:iCs w:val="0"/>
          <w:color w:val="188038"/>
          <w:sz w:val="26"/>
          <w:szCs w:val="26"/>
          <w:u w:val="none"/>
          <w:vertAlign w:val="baseline"/>
        </w:rPr>
        <w:t xml:space="preserve">schema_ban_hang_thoi_trang.dbml</w:t>
      </w:r>
      <w:r>
        <w:rPr>
          <w:rFonts w:hint="default" w:ascii="Times New Roman" w:hAnsi="Times New Roman" w:cs="Times New Roman"/>
          <w:i w:val="0"/>
          <w:iCs w:val="0"/>
          <w:color w:val="000000"/>
          <w:sz w:val="26"/>
          <w:szCs w:val="26"/>
          <w:u w:val="none"/>
          <w:vertAlign w:val="baseline"/>
        </w:rPr>
        <w:t xml:space="preserve"> (riêng bảng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được tách thành 6 bảng nhỏ), cài đặt trong thư mục </w:t>
      </w:r>
      <w:r>
        <w:rPr>
          <w:rFonts w:hint="default" w:ascii="Times New Roman" w:hAnsi="Times New Roman" w:cs="Times New Roman"/>
          <w:b/>
          <w:bCs/>
          <w:i w:val="0"/>
          <w:iCs w:val="0"/>
          <w:color w:val="188038"/>
          <w:sz w:val="26"/>
          <w:szCs w:val="26"/>
          <w:u w:val="none"/>
          <w:vertAlign w:val="baseline"/>
        </w:rPr>
        <w:t xml:space="preserve">Database/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01_schema.sql</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02_seed_required.sql</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03_seed_demo.sql</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0"/>
      </w:pPr>
      <w:r>
        <w:rPr>
          <w:rFonts w:hint="default" w:ascii="Times New Roman" w:hAnsi="Times New Roman" w:cs="Times New Roman"/>
          <w:b/>
          <w:bCs/>
          <w:i w:val="0"/>
          <w:iCs w:val="0"/>
          <w:color w:val="FF0000"/>
          <w:sz w:val="26"/>
          <w:szCs w:val="26"/>
          <w:u w:val="none"/>
          <w:vertAlign w:val="baseline"/>
        </w:rPr>
        <w:t xml:space="preserve">Nội dung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Tài liệu gồm 3 phần: (I) Phân quyền chức năng, (II) Thực thể và mối liên hệ giữa các bảng, (III) Luồng hoạt động của database theo từng nghiệp vụ.</w:t>
      </w:r>
    </w:p>
    <w:p>
      <w:pPr>
        <w:pStyle w:val="85"/>
        <w:spacing w:before="0" w:beforeAutospacing="0" w:after="120" w:afterAutospacing="0" w:line="276" w:lineRule="auto"/>
        <w:ind w:left="0"/>
      </w:pPr>
      <w:r>
        <w:rPr>
          <w:rFonts w:hint="default" w:ascii="Times New Roman" w:hAnsi="Times New Roman" w:cs="Times New Roman"/>
          <w:b/>
          <w:bCs/>
          <w:i w:val="0"/>
          <w:iCs w:val="0"/>
          <w:color w:val="FF0000"/>
          <w:sz w:val="26"/>
          <w:szCs w:val="26"/>
          <w:u w:val="none"/>
          <w:vertAlign w:val="baseline"/>
        </w:rPr>
        <w:t xml:space="preserve">Quy ước trình bày</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Tên bảng, tên cột, mã quyền được in </w:t>
      </w:r>
      <w:r>
        <w:rPr>
          <w:rFonts w:hint="default" w:ascii="Times New Roman" w:hAnsi="Times New Roman" w:cs="Times New Roman"/>
          <w:b/>
          <w:bCs/>
          <w:i w:val="0"/>
          <w:iCs w:val="0"/>
          <w:color w:val="188038"/>
          <w:sz w:val="26"/>
          <w:szCs w:val="26"/>
          <w:u w:val="none"/>
          <w:vertAlign w:val="baseline"/>
        </w:rPr>
        <w:t xml:space="preserve">xanh lá</w:t>
      </w:r>
      <w:r>
        <w:rPr>
          <w:rFonts w:hint="default" w:ascii="Times New Roman" w:hAnsi="Times New Roman" w:cs="Times New Roman"/>
          <w:i w:val="0"/>
          <w:iCs w:val="0"/>
          <w:color w:val="000000"/>
          <w:sz w:val="26"/>
          <w:szCs w:val="26"/>
          <w:u w:val="none"/>
          <w:vertAlign w:val="baseline"/>
        </w:rPr>
        <w:t xml:space="preserve">. Mũi tên → chỉ chiều chuyển trạng thái hoặc chiều dữ liệu.</w:t>
      </w:r>
    </w:p>
    <w:p>
      <w:pPr>
        <w:pStyle w:val="85"/>
        <w:keepNext/>
        <w:spacing w:before="360" w:beforeAutospacing="0" w:after="180" w:afterAutospacing="0" w:line="276" w:lineRule="auto"/>
      </w:pPr>
      <w:r>
        <w:rPr>
          <w:rFonts w:hint="default" w:ascii="Times New Roman" w:hAnsi="Times New Roman" w:cs="Times New Roman"/>
          <w:b/>
          <w:bCs/>
          <w:i w:val="0"/>
          <w:iCs w:val="0"/>
          <w:color w:val="000000"/>
          <w:sz w:val="34"/>
          <w:szCs w:val="34"/>
          <w:u w:val="none"/>
          <w:shd w:val="clear" w:fill="00FF00"/>
          <w:vertAlign w:val="baseline"/>
        </w:rPr>
        <w:t xml:space="preserve">I. Phân quyền chức năng (Role-Based Access Control)</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Mô hình phân quyền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Hệ thống phân quyền theo vai trò (RBAC). Quyền không gán trực tiếp cho người dùng mà đi qua vai trò:</w:t>
      </w:r>
    </w:p>
    <w:p>
      <w:pPr>
        <w:pStyle w:val="85"/>
        <w:spacing w:before="0" w:beforeAutospacing="0" w:after="120" w:afterAutospacing="0" w:line="276" w:lineRule="auto"/>
        <w:ind w:left="1080"/>
      </w:pP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user_roles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roles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role_permissions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permissions</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Đặc điểm</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Một tài khoản có thể giữ nhiều vai trò; một vai trò gồm nhiều quyền. Khi backend cần kiểm tra quyền chỉ cần tra view </w:t>
      </w:r>
      <w:r>
        <w:rPr>
          <w:rFonts w:hint="default" w:ascii="Times New Roman" w:hAnsi="Times New Roman" w:cs="Times New Roman"/>
          <w:b/>
          <w:bCs/>
          <w:i w:val="0"/>
          <w:iCs w:val="0"/>
          <w:color w:val="188038"/>
          <w:sz w:val="26"/>
          <w:szCs w:val="26"/>
          <w:u w:val="none"/>
          <w:vertAlign w:val="baseline"/>
        </w:rPr>
        <w:t xml:space="preserve">v_user_permissions</w:t>
      </w:r>
      <w:r>
        <w:rPr>
          <w:rFonts w:hint="default" w:ascii="Times New Roman" w:hAnsi="Times New Roman" w:cs="Times New Roman"/>
          <w:i w:val="0"/>
          <w:iCs w:val="0"/>
          <w:color w:val="000000"/>
          <w:sz w:val="26"/>
          <w:szCs w:val="26"/>
          <w:u w:val="none"/>
          <w:vertAlign w:val="baseline"/>
        </w:rPr>
        <w:t xml:space="preserve"> (đã lọc tài khoản đang active) hoặc gọi hàm </w:t>
      </w:r>
      <w:r>
        <w:rPr>
          <w:rFonts w:hint="default" w:ascii="Times New Roman" w:hAnsi="Times New Roman" w:cs="Times New Roman"/>
          <w:b/>
          <w:bCs/>
          <w:i w:val="0"/>
          <w:iCs w:val="0"/>
          <w:color w:val="188038"/>
          <w:sz w:val="26"/>
          <w:szCs w:val="26"/>
          <w:u w:val="none"/>
          <w:vertAlign w:val="baseline"/>
        </w:rPr>
        <w:t xml:space="preserve">has_permission(user_id, mã_quyền)</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Khách vãng lai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Không có tài khoản nên không có dòng trong </w:t>
      </w: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w:t>
      </w:r>
      <w:r>
        <w:rPr>
          <w:rFonts w:hint="default" w:ascii="Times New Roman" w:hAnsi="Times New Roman" w:cs="Times New Roman"/>
          <w:b/>
          <w:bCs/>
          <w:i w:val="0"/>
          <w:iCs w:val="0"/>
          <w:color w:val="188038"/>
          <w:sz w:val="26"/>
          <w:szCs w:val="26"/>
          <w:u w:val="none"/>
          <w:vertAlign w:val="baseline"/>
        </w:rPr>
        <w:t xml:space="preserve">user_roles</w:t>
      </w:r>
      <w:r>
        <w:rPr>
          <w:rFonts w:hint="default" w:ascii="Times New Roman" w:hAnsi="Times New Roman" w:cs="Times New Roman"/>
          <w:i w:val="0"/>
          <w:iCs w:val="0"/>
          <w:color w:val="000000"/>
          <w:sz w:val="26"/>
          <w:szCs w:val="26"/>
          <w:u w:val="none"/>
          <w:vertAlign w:val="baseline"/>
        </w:rPr>
        <w:t xml:space="preserve">. Quyền của khách vãng lai do tầng ứng dụng xử lý (nhận diện bằng cookie </w:t>
      </w:r>
      <w:r>
        <w:rPr>
          <w:rFonts w:hint="default" w:ascii="Times New Roman" w:hAnsi="Times New Roman" w:cs="Times New Roman"/>
          <w:b/>
          <w:bCs/>
          <w:i w:val="0"/>
          <w:iCs w:val="0"/>
          <w:color w:val="188038"/>
          <w:sz w:val="26"/>
          <w:szCs w:val="26"/>
          <w:u w:val="none"/>
          <w:vertAlign w:val="baseline"/>
        </w:rPr>
        <w:t xml:space="preserve">session_token</w:t>
      </w:r>
      <w:r>
        <w:rPr>
          <w:rFonts w:hint="default" w:ascii="Times New Roman" w:hAnsi="Times New Roman" w:cs="Times New Roman"/>
          <w:i w:val="0"/>
          <w:iCs w:val="0"/>
          <w:color w:val="000000"/>
          <w:sz w:val="26"/>
          <w:szCs w:val="26"/>
          <w:u w:val="none"/>
          <w:vertAlign w:val="baseline"/>
        </w:rPr>
        <w:t xml:space="preserve">, mã đơn + số điện thoại + OTP).</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a. Các vai trò trong hệ thống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GUEST</w:t>
      </w:r>
      <w:r>
        <w:rPr>
          <w:rFonts w:hint="default" w:ascii="Times New Roman" w:hAnsi="Times New Roman" w:cs="Times New Roman"/>
          <w:b/>
          <w:bCs/>
          <w:i w:val="0"/>
          <w:iCs w:val="0"/>
          <w:color w:val="000000"/>
          <w:sz w:val="26"/>
          <w:szCs w:val="26"/>
          <w:u w:val="none"/>
          <w:vertAlign w:val="baseline"/>
        </w:rPr>
        <w:t xml:space="preserve"> (Khách vãng lai – không lưu trong DB):</w:t>
      </w:r>
      <w:r>
        <w:rPr>
          <w:rFonts w:hint="default" w:ascii="Times New Roman" w:hAnsi="Times New Roman" w:cs="Times New Roman"/>
          <w:i w:val="0"/>
          <w:iCs w:val="0"/>
          <w:color w:val="000000"/>
          <w:sz w:val="26"/>
          <w:szCs w:val="26"/>
          <w:u w:val="none"/>
          <w:vertAlign w:val="baseline"/>
        </w:rPr>
        <w:t xml:space="preserve"> xem, tìm kiếm sản phẩm; đặt hàng không cần tài khoản (Guest Checkout); tra cứu, hủy, gửi đổi/trả đơn của mình bằng mã đơn + SĐT + OTP; chat với nhân viên; đăng ký tài khoản.</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b/>
          <w:bCs/>
          <w:i w:val="0"/>
          <w:iCs w:val="0"/>
          <w:color w:val="000000"/>
          <w:sz w:val="26"/>
          <w:szCs w:val="26"/>
          <w:u w:val="none"/>
          <w:vertAlign w:val="baseline"/>
        </w:rPr>
        <w:t xml:space="preserve"> (Khách hàng thành viên):</w:t>
      </w:r>
      <w:r>
        <w:rPr>
          <w:rFonts w:hint="default" w:ascii="Times New Roman" w:hAnsi="Times New Roman" w:cs="Times New Roman"/>
          <w:i w:val="0"/>
          <w:iCs w:val="0"/>
          <w:color w:val="000000"/>
          <w:sz w:val="26"/>
          <w:szCs w:val="26"/>
          <w:u w:val="none"/>
          <w:vertAlign w:val="baseline"/>
        </w:rPr>
        <w:t xml:space="preserve"> tự được gán khi đăng ký. Quản lý hồ sơ, sổ địa chỉ, giỏ hàng, đặt hàng, áp voucher/điểm, xem và hủy đơn của mình, đổi/trả, đổi quà, yêu thích, đánh giá, chat.</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WAREHOUSE_MANAGER</w:t>
      </w:r>
      <w:r>
        <w:rPr>
          <w:rFonts w:hint="default" w:ascii="Times New Roman" w:hAnsi="Times New Roman" w:cs="Times New Roman"/>
          <w:b/>
          <w:bCs/>
          <w:i w:val="0"/>
          <w:iCs w:val="0"/>
          <w:color w:val="000000"/>
          <w:sz w:val="26"/>
          <w:szCs w:val="26"/>
          <w:u w:val="none"/>
          <w:vertAlign w:val="baseline"/>
        </w:rPr>
        <w:t xml:space="preserve"> (Quản lý kho):</w:t>
      </w:r>
      <w:r>
        <w:rPr>
          <w:rFonts w:hint="default" w:ascii="Times New Roman" w:hAnsi="Times New Roman" w:cs="Times New Roman"/>
          <w:i w:val="0"/>
          <w:iCs w:val="0"/>
          <w:color w:val="000000"/>
          <w:sz w:val="26"/>
          <w:szCs w:val="26"/>
          <w:u w:val="none"/>
          <w:vertAlign w:val="baseline"/>
        </w:rPr>
        <w:t xml:space="preserve"> quản lý danh mục, sản phẩm, biến thể; lập phiếu nhập/xuất, kiểm kê; xem đơn để đóng gói; chuyển đơn qua các bước kho (đóng gói → giao → hoàn thành); xác nhận đã nhận hàng đổi/trả; xem báo cáo kho.</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CS_STAFF</w:t>
      </w:r>
      <w:r>
        <w:rPr>
          <w:rFonts w:hint="default" w:ascii="Times New Roman" w:hAnsi="Times New Roman" w:cs="Times New Roman"/>
          <w:b/>
          <w:bCs/>
          <w:i w:val="0"/>
          <w:iCs w:val="0"/>
          <w:color w:val="000000"/>
          <w:sz w:val="26"/>
          <w:szCs w:val="26"/>
          <w:u w:val="none"/>
          <w:vertAlign w:val="baseline"/>
        </w:rPr>
        <w:t xml:space="preserve"> (Nhân viên CSKH / Xử lý đơn hàng):</w:t>
      </w:r>
      <w:r>
        <w:rPr>
          <w:rFonts w:hint="default" w:ascii="Times New Roman" w:hAnsi="Times New Roman" w:cs="Times New Roman"/>
          <w:i w:val="0"/>
          <w:iCs w:val="0"/>
          <w:color w:val="000000"/>
          <w:sz w:val="26"/>
          <w:szCs w:val="26"/>
          <w:u w:val="none"/>
          <w:vertAlign w:val="baseline"/>
        </w:rPr>
        <w:t xml:space="preserve"> xem mọi đơn hàng (kể cả đơn khách vãng lai); xác nhận đơn mới, hủy đơn theo yêu cầu khách; duyệt/từ chối đổi trả; theo dõi hoàn tiền; kiểm duyệt đánh giá; trả lời live chat. Không sửa sản phẩm, tồn kho, cấu hình.</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b/>
          <w:bCs/>
          <w:i w:val="0"/>
          <w:iCs w:val="0"/>
          <w:color w:val="000000"/>
          <w:sz w:val="26"/>
          <w:szCs w:val="26"/>
          <w:u w:val="none"/>
          <w:vertAlign w:val="baseline"/>
        </w:rPr>
        <w:t xml:space="preserve"> (Admin tối cao):</w:t>
      </w:r>
      <w:r>
        <w:rPr>
          <w:rFonts w:hint="default" w:ascii="Times New Roman" w:hAnsi="Times New Roman" w:cs="Times New Roman"/>
          <w:i w:val="0"/>
          <w:iCs w:val="0"/>
          <w:color w:val="000000"/>
          <w:sz w:val="26"/>
          <w:szCs w:val="26"/>
          <w:u w:val="none"/>
          <w:vertAlign w:val="baseline"/>
        </w:rPr>
        <w:t xml:space="preserve"> luôn có toàn bộ quyền (hiện là 35 quyền, quyền thêm sau này cũng tự có), gồm xem mọi đơn hàng của mọi khách (kể cả khách vãng lai), quản lý tài khoản và gán vai trò, cấu hình hệ thống, xem nhật ký, xem mọi báo cáo, marketing (giai đoạn 2).</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b. Danh mục quyền theo nhóm chức năng</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Bảng </w:t>
      </w:r>
      <w:r>
        <w:rPr>
          <w:rFonts w:hint="default" w:ascii="Times New Roman" w:hAnsi="Times New Roman" w:cs="Times New Roman"/>
          <w:b/>
          <w:bCs/>
          <w:i w:val="0"/>
          <w:iCs w:val="0"/>
          <w:color w:val="188038"/>
          <w:sz w:val="26"/>
          <w:szCs w:val="26"/>
          <w:u w:val="none"/>
          <w:vertAlign w:val="baseline"/>
        </w:rPr>
        <w:t xml:space="preserve">permissions</w:t>
      </w:r>
      <w:r>
        <w:rPr>
          <w:rFonts w:hint="default" w:ascii="Times New Roman" w:hAnsi="Times New Roman" w:cs="Times New Roman"/>
          <w:i w:val="0"/>
          <w:iCs w:val="0"/>
          <w:color w:val="000000"/>
          <w:sz w:val="26"/>
          <w:szCs w:val="26"/>
          <w:u w:val="none"/>
          <w:vertAlign w:val="baseline"/>
        </w:rPr>
        <w:t xml:space="preserve"> có 35 quyền, chia theo cột </w:t>
      </w:r>
      <w:r>
        <w:rPr>
          <w:rFonts w:hint="default" w:ascii="Times New Roman" w:hAnsi="Times New Roman" w:cs="Times New Roman"/>
          <w:b/>
          <w:bCs/>
          <w:i w:val="0"/>
          <w:iCs w:val="0"/>
          <w:color w:val="188038"/>
          <w:sz w:val="26"/>
          <w:szCs w:val="26"/>
          <w:u w:val="none"/>
          <w:vertAlign w:val="baseline"/>
        </w:rPr>
        <w:t xml:space="preserve">module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catalog – Sản phẩm</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PRODUCT_VIEW</w:t>
      </w:r>
      <w:r>
        <w:rPr>
          <w:rFonts w:hint="default" w:ascii="Times New Roman" w:hAnsi="Times New Roman" w:cs="Times New Roman"/>
          <w:i w:val="0"/>
          <w:iCs w:val="0"/>
          <w:color w:val="000000"/>
          <w:sz w:val="26"/>
          <w:szCs w:val="26"/>
          <w:u w:val="none"/>
          <w:vertAlign w:val="baseline"/>
        </w:rPr>
        <w:t xml:space="preserve">: Xem sản phẩm</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PRODUCT_SEARCH</w:t>
      </w:r>
      <w:r>
        <w:rPr>
          <w:rFonts w:hint="default" w:ascii="Times New Roman" w:hAnsi="Times New Roman" w:cs="Times New Roman"/>
          <w:i w:val="0"/>
          <w:iCs w:val="0"/>
          <w:color w:val="000000"/>
          <w:sz w:val="26"/>
          <w:szCs w:val="26"/>
          <w:u w:val="none"/>
          <w:vertAlign w:val="baseline"/>
        </w:rPr>
        <w:t xml:space="preserve">: Tìm kiếm, lọc sản phẩm</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WISHLIST_MANAGE</w:t>
      </w:r>
      <w:r>
        <w:rPr>
          <w:rFonts w:hint="default" w:ascii="Times New Roman" w:hAnsi="Times New Roman" w:cs="Times New Roman"/>
          <w:i w:val="0"/>
          <w:iCs w:val="0"/>
          <w:color w:val="000000"/>
          <w:sz w:val="26"/>
          <w:szCs w:val="26"/>
          <w:u w:val="none"/>
          <w:vertAlign w:val="baseline"/>
        </w:rPr>
        <w:t xml:space="preserve">: Danh sách yêu thích</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PRODUCT_MANAGE</w:t>
      </w:r>
      <w:r>
        <w:rPr>
          <w:rFonts w:hint="default" w:ascii="Times New Roman" w:hAnsi="Times New Roman" w:cs="Times New Roman"/>
          <w:i w:val="0"/>
          <w:iCs w:val="0"/>
          <w:color w:val="000000"/>
          <w:sz w:val="26"/>
          <w:szCs w:val="26"/>
          <w:u w:val="none"/>
          <w:vertAlign w:val="baseline"/>
        </w:rPr>
        <w:t xml:space="preserve">: Thêm/sửa/xóa/ẩn hiện danh mục, sản phẩm, biến thể</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account – Tài khoản</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ACCOUNT_REGISTER</w:t>
      </w:r>
      <w:r>
        <w:rPr>
          <w:rFonts w:hint="default" w:ascii="Times New Roman" w:hAnsi="Times New Roman" w:cs="Times New Roman"/>
          <w:i w:val="0"/>
          <w:iCs w:val="0"/>
          <w:color w:val="000000"/>
          <w:sz w:val="26"/>
          <w:szCs w:val="26"/>
          <w:u w:val="none"/>
          <w:vertAlign w:val="baseline"/>
        </w:rPr>
        <w:t xml:space="preserve">: Đăng ký tài khoản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PROFILE_MANAGE</w:t>
      </w:r>
      <w:r>
        <w:rPr>
          <w:rFonts w:hint="default" w:ascii="Times New Roman" w:hAnsi="Times New Roman" w:cs="Times New Roman"/>
          <w:i w:val="0"/>
          <w:iCs w:val="0"/>
          <w:color w:val="000000"/>
          <w:sz w:val="26"/>
          <w:szCs w:val="26"/>
          <w:u w:val="none"/>
          <w:vertAlign w:val="baseline"/>
        </w:rPr>
        <w:t xml:space="preserve">: Xem, sửa hồ sơ cá nhân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ADDRESS_MANAGE</w:t>
      </w:r>
      <w:r>
        <w:rPr>
          <w:rFonts w:hint="default" w:ascii="Times New Roman" w:hAnsi="Times New Roman" w:cs="Times New Roman"/>
          <w:i w:val="0"/>
          <w:iCs w:val="0"/>
          <w:color w:val="000000"/>
          <w:sz w:val="26"/>
          <w:szCs w:val="26"/>
          <w:u w:val="none"/>
          <w:vertAlign w:val="baseline"/>
        </w:rPr>
        <w:t xml:space="preserve">: Quản lý sổ địa chỉ</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order – Đơn hàng</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GUEST_CHECKOUT</w:t>
      </w:r>
      <w:r>
        <w:rPr>
          <w:rFonts w:hint="default" w:ascii="Times New Roman" w:hAnsi="Times New Roman" w:cs="Times New Roman"/>
          <w:i w:val="0"/>
          <w:iCs w:val="0"/>
          <w:color w:val="000000"/>
          <w:sz w:val="26"/>
          <w:szCs w:val="26"/>
          <w:u w:val="none"/>
          <w:vertAlign w:val="baseline"/>
        </w:rPr>
        <w:t xml:space="preserve">: Đặt hàng không cần tài khoản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CART_ORDER</w:t>
      </w:r>
      <w:r>
        <w:rPr>
          <w:rFonts w:hint="default" w:ascii="Times New Roman" w:hAnsi="Times New Roman" w:cs="Times New Roman"/>
          <w:i w:val="0"/>
          <w:iCs w:val="0"/>
          <w:color w:val="000000"/>
          <w:sz w:val="26"/>
          <w:szCs w:val="26"/>
          <w:u w:val="none"/>
          <w:vertAlign w:val="baseline"/>
        </w:rPr>
        <w:t xml:space="preserve">: Giỏ hàng và đặt hàng</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BUY_NOW</w:t>
      </w:r>
      <w:r>
        <w:rPr>
          <w:rFonts w:hint="default" w:ascii="Times New Roman" w:hAnsi="Times New Roman" w:cs="Times New Roman"/>
          <w:i w:val="0"/>
          <w:iCs w:val="0"/>
          <w:color w:val="000000"/>
          <w:sz w:val="26"/>
          <w:szCs w:val="26"/>
          <w:u w:val="none"/>
          <w:vertAlign w:val="baseline"/>
        </w:rPr>
        <w:t xml:space="preserve">: Mua ngay từ trang chi tiết</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VOUCHER_LOYALTY_APPLY</w:t>
      </w:r>
      <w:r>
        <w:rPr>
          <w:rFonts w:hint="default" w:ascii="Times New Roman" w:hAnsi="Times New Roman" w:cs="Times New Roman"/>
          <w:i w:val="0"/>
          <w:iCs w:val="0"/>
          <w:color w:val="000000"/>
          <w:sz w:val="26"/>
          <w:szCs w:val="26"/>
          <w:u w:val="none"/>
          <w:vertAlign w:val="baseline"/>
        </w:rPr>
        <w:t xml:space="preserve">: Áp voucher / dùng điểm khi đặt hàng</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ORDER_HISTORY_OWN</w:t>
      </w:r>
      <w:r>
        <w:rPr>
          <w:rFonts w:hint="default" w:ascii="Times New Roman" w:hAnsi="Times New Roman" w:cs="Times New Roman"/>
          <w:i w:val="0"/>
          <w:iCs w:val="0"/>
          <w:color w:val="000000"/>
          <w:sz w:val="26"/>
          <w:szCs w:val="26"/>
          <w:u w:val="none"/>
          <w:vertAlign w:val="baseline"/>
        </w:rPr>
        <w:t xml:space="preserve">: Xem lịch sử đơn của mình</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ORDER_CANCEL_OWN</w:t>
      </w:r>
      <w:r>
        <w:rPr>
          <w:rFonts w:hint="default" w:ascii="Times New Roman" w:hAnsi="Times New Roman" w:cs="Times New Roman"/>
          <w:i w:val="0"/>
          <w:iCs w:val="0"/>
          <w:color w:val="000000"/>
          <w:sz w:val="26"/>
          <w:szCs w:val="26"/>
          <w:u w:val="none"/>
          <w:vertAlign w:val="baseline"/>
        </w:rPr>
        <w:t xml:space="preserve">: Tự hủy đơn khi còn Mới / Đang xử lý</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ORDER_HISTORY_ALL_VIEW</w:t>
      </w:r>
      <w:r>
        <w:rPr>
          <w:rFonts w:hint="default" w:ascii="Times New Roman" w:hAnsi="Times New Roman" w:cs="Times New Roman"/>
          <w:i w:val="0"/>
          <w:iCs w:val="0"/>
          <w:color w:val="000000"/>
          <w:sz w:val="26"/>
          <w:szCs w:val="26"/>
          <w:u w:val="none"/>
          <w:vertAlign w:val="baseline"/>
        </w:rPr>
        <w:t xml:space="preserve">: Xem mọi đơn hàng (cả khách vãng lai)</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ORDER_CONFIRM_CANCEL</w:t>
      </w:r>
      <w:r>
        <w:rPr>
          <w:rFonts w:hint="default" w:ascii="Times New Roman" w:hAnsi="Times New Roman" w:cs="Times New Roman"/>
          <w:i w:val="0"/>
          <w:iCs w:val="0"/>
          <w:color w:val="000000"/>
          <w:sz w:val="26"/>
          <w:szCs w:val="26"/>
          <w:u w:val="none"/>
          <w:vertAlign w:val="baseline"/>
        </w:rPr>
        <w:t xml:space="preserve">: Xác nhận đơn mới, hủy đơn theo yêu cầu khách</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ORDER_STATUS_UPDATE</w:t>
      </w:r>
      <w:r>
        <w:rPr>
          <w:rFonts w:hint="default" w:ascii="Times New Roman" w:hAnsi="Times New Roman" w:cs="Times New Roman"/>
          <w:i w:val="0"/>
          <w:iCs w:val="0"/>
          <w:color w:val="000000"/>
          <w:sz w:val="26"/>
          <w:szCs w:val="26"/>
          <w:u w:val="none"/>
          <w:vertAlign w:val="baseline"/>
        </w:rPr>
        <w:t xml:space="preserve">: Chuyển đơn sang đóng gói / giao hàng / hoàn thành</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return – Đổi trả</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GUEST_RETURN_REQUEST</w:t>
      </w:r>
      <w:r>
        <w:rPr>
          <w:rFonts w:hint="default" w:ascii="Times New Roman" w:hAnsi="Times New Roman" w:cs="Times New Roman"/>
          <w:i w:val="0"/>
          <w:iCs w:val="0"/>
          <w:color w:val="000000"/>
          <w:sz w:val="26"/>
          <w:szCs w:val="26"/>
          <w:u w:val="none"/>
          <w:vertAlign w:val="baseline"/>
        </w:rPr>
        <w:t xml:space="preserve">: Khách vãng lai gửi đổi/trả</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RETURN_REQUEST_CREATE</w:t>
      </w:r>
      <w:r>
        <w:rPr>
          <w:rFonts w:hint="default" w:ascii="Times New Roman" w:hAnsi="Times New Roman" w:cs="Times New Roman"/>
          <w:i w:val="0"/>
          <w:iCs w:val="0"/>
          <w:color w:val="000000"/>
          <w:sz w:val="26"/>
          <w:szCs w:val="26"/>
          <w:u w:val="none"/>
          <w:vertAlign w:val="baseline"/>
        </w:rPr>
        <w:t xml:space="preserve">: Thành viên gửi đổi/trả</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RETURN_RECEIVE_CONFIRM</w:t>
      </w:r>
      <w:r>
        <w:rPr>
          <w:rFonts w:hint="default" w:ascii="Times New Roman" w:hAnsi="Times New Roman" w:cs="Times New Roman"/>
          <w:i w:val="0"/>
          <w:iCs w:val="0"/>
          <w:color w:val="000000"/>
          <w:sz w:val="26"/>
          <w:szCs w:val="26"/>
          <w:u w:val="none"/>
          <w:vertAlign w:val="baseline"/>
        </w:rPr>
        <w:t xml:space="preserve">: Kho xác nhận đã nhận hàng đổi/trả</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cskh – Chăm sóc khách hàng</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LIVECHAT_USE</w:t>
      </w:r>
      <w:r>
        <w:rPr>
          <w:rFonts w:hint="default" w:ascii="Times New Roman" w:hAnsi="Times New Roman" w:cs="Times New Roman"/>
          <w:i w:val="0"/>
          <w:iCs w:val="0"/>
          <w:color w:val="000000"/>
          <w:sz w:val="26"/>
          <w:szCs w:val="26"/>
          <w:u w:val="none"/>
          <w:vertAlign w:val="baseline"/>
        </w:rPr>
        <w:t xml:space="preserve">: Chat với nhân viên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RETURN_REQUEST_REVIEW</w:t>
      </w:r>
      <w:r>
        <w:rPr>
          <w:rFonts w:hint="default" w:ascii="Times New Roman" w:hAnsi="Times New Roman" w:cs="Times New Roman"/>
          <w:i w:val="0"/>
          <w:iCs w:val="0"/>
          <w:color w:val="000000"/>
          <w:sz w:val="26"/>
          <w:szCs w:val="26"/>
          <w:u w:val="none"/>
          <w:vertAlign w:val="baseline"/>
        </w:rPr>
        <w:t xml:space="preserve">: Duyệt / từ chối yêu cầu đổi trả</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REFUND_TRACK</w:t>
      </w:r>
      <w:r>
        <w:rPr>
          <w:rFonts w:hint="default" w:ascii="Times New Roman" w:hAnsi="Times New Roman" w:cs="Times New Roman"/>
          <w:i w:val="0"/>
          <w:iCs w:val="0"/>
          <w:color w:val="000000"/>
          <w:sz w:val="26"/>
          <w:szCs w:val="26"/>
          <w:u w:val="none"/>
          <w:vertAlign w:val="baseline"/>
        </w:rPr>
        <w:t xml:space="preserve">: Theo dõi hoàn tiền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REVIEW_MODERATE</w:t>
      </w:r>
      <w:r>
        <w:rPr>
          <w:rFonts w:hint="default" w:ascii="Times New Roman" w:hAnsi="Times New Roman" w:cs="Times New Roman"/>
          <w:i w:val="0"/>
          <w:iCs w:val="0"/>
          <w:color w:val="000000"/>
          <w:sz w:val="26"/>
          <w:szCs w:val="26"/>
          <w:u w:val="none"/>
          <w:vertAlign w:val="baseline"/>
        </w:rPr>
        <w:t xml:space="preserve">: Kiểm duyệt đánh giá</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LIVECHAT_REPLY</w:t>
      </w:r>
      <w:r>
        <w:rPr>
          <w:rFonts w:hint="default" w:ascii="Times New Roman" w:hAnsi="Times New Roman" w:cs="Times New Roman"/>
          <w:i w:val="0"/>
          <w:iCs w:val="0"/>
          <w:color w:val="000000"/>
          <w:sz w:val="26"/>
          <w:szCs w:val="26"/>
          <w:u w:val="none"/>
          <w:vertAlign w:val="baseline"/>
        </w:rPr>
        <w:t xml:space="preserve">: Trả lời live chat</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loyalty / review</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LOYALTY_REDEEM</w:t>
      </w:r>
      <w:r>
        <w:rPr>
          <w:rFonts w:hint="default" w:ascii="Times New Roman" w:hAnsi="Times New Roman" w:cs="Times New Roman"/>
          <w:i w:val="0"/>
          <w:iCs w:val="0"/>
          <w:color w:val="000000"/>
          <w:sz w:val="26"/>
          <w:szCs w:val="26"/>
          <w:u w:val="none"/>
          <w:vertAlign w:val="baseline"/>
        </w:rPr>
        <w:t xml:space="preserve">: Đổi điểm lấy quà</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REVIEW_CREATE</w:t>
      </w:r>
      <w:r>
        <w:rPr>
          <w:rFonts w:hint="default" w:ascii="Times New Roman" w:hAnsi="Times New Roman" w:cs="Times New Roman"/>
          <w:i w:val="0"/>
          <w:iCs w:val="0"/>
          <w:color w:val="000000"/>
          <w:sz w:val="26"/>
          <w:szCs w:val="26"/>
          <w:u w:val="none"/>
          <w:vertAlign w:val="baseline"/>
        </w:rPr>
        <w:t xml:space="preserve">: Đánh giá sản phẩm đã mua</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warehouse – Kho</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STOCK_IO_MANAGE</w:t>
      </w:r>
      <w:r>
        <w:rPr>
          <w:rFonts w:hint="default" w:ascii="Times New Roman" w:hAnsi="Times New Roman" w:cs="Times New Roman"/>
          <w:i w:val="0"/>
          <w:iCs w:val="0"/>
          <w:color w:val="000000"/>
          <w:sz w:val="26"/>
          <w:szCs w:val="26"/>
          <w:u w:val="none"/>
          <w:vertAlign w:val="baseline"/>
        </w:rPr>
        <w:t xml:space="preserve">: Lập phiếu nhập / xuất kho</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STOCKTAKE_MANAGE</w:t>
      </w:r>
      <w:r>
        <w:rPr>
          <w:rFonts w:hint="default" w:ascii="Times New Roman" w:hAnsi="Times New Roman" w:cs="Times New Roman"/>
          <w:i w:val="0"/>
          <w:iCs w:val="0"/>
          <w:color w:val="000000"/>
          <w:sz w:val="26"/>
          <w:szCs w:val="26"/>
          <w:u w:val="none"/>
          <w:vertAlign w:val="baseline"/>
        </w:rPr>
        <w:t xml:space="preserve">: Kiểm kê kho</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WAREHOUSE_REPORT_VIEW</w:t>
      </w:r>
      <w:r>
        <w:rPr>
          <w:rFonts w:hint="default" w:ascii="Times New Roman" w:hAnsi="Times New Roman" w:cs="Times New Roman"/>
          <w:i w:val="0"/>
          <w:iCs w:val="0"/>
          <w:color w:val="000000"/>
          <w:sz w:val="26"/>
          <w:szCs w:val="26"/>
          <w:u w:val="none"/>
          <w:vertAlign w:val="baseline"/>
        </w:rPr>
        <w:t xml:space="preserve">: Xem báo cáo kho</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system / marketing – Quản trị</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USER_VIEW</w:t>
      </w:r>
      <w:r>
        <w:rPr>
          <w:rFonts w:hint="default" w:ascii="Times New Roman" w:hAnsi="Times New Roman" w:cs="Times New Roman"/>
          <w:i w:val="0"/>
          <w:iCs w:val="0"/>
          <w:color w:val="000000"/>
          <w:sz w:val="26"/>
          <w:szCs w:val="26"/>
          <w:u w:val="none"/>
          <w:vertAlign w:val="baseline"/>
        </w:rPr>
        <w:t xml:space="preserve">: Xem danh sách tài khoản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ACCOUNT_ROLE_MANAGE</w:t>
      </w:r>
      <w:r>
        <w:rPr>
          <w:rFonts w:hint="default" w:ascii="Times New Roman" w:hAnsi="Times New Roman" w:cs="Times New Roman"/>
          <w:i w:val="0"/>
          <w:iCs w:val="0"/>
          <w:color w:val="000000"/>
          <w:sz w:val="26"/>
          <w:szCs w:val="26"/>
          <w:u w:val="none"/>
          <w:vertAlign w:val="baseline"/>
        </w:rPr>
        <w:t xml:space="preserve">: Quản lý tài khoản, gán vai trò</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SYSTEM_CONFIG</w:t>
      </w:r>
      <w:r>
        <w:rPr>
          <w:rFonts w:hint="default" w:ascii="Times New Roman" w:hAnsi="Times New Roman" w:cs="Times New Roman"/>
          <w:i w:val="0"/>
          <w:iCs w:val="0"/>
          <w:color w:val="000000"/>
          <w:sz w:val="26"/>
          <w:szCs w:val="26"/>
          <w:u w:val="none"/>
          <w:vertAlign w:val="baseline"/>
        </w:rPr>
        <w:t xml:space="preserve">: Cấu hình hệ thống</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LOG_VIEW</w:t>
      </w:r>
      <w:r>
        <w:rPr>
          <w:rFonts w:hint="default" w:ascii="Times New Roman" w:hAnsi="Times New Roman" w:cs="Times New Roman"/>
          <w:i w:val="0"/>
          <w:iCs w:val="0"/>
          <w:color w:val="000000"/>
          <w:sz w:val="26"/>
          <w:szCs w:val="26"/>
          <w:u w:val="none"/>
          <w:vertAlign w:val="baseline"/>
        </w:rPr>
        <w:t xml:space="preserve">: Xem nhật ký hoạt động</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REPORT_ALL_VIEW</w:t>
      </w:r>
      <w:r>
        <w:rPr>
          <w:rFonts w:hint="default" w:ascii="Times New Roman" w:hAnsi="Times New Roman" w:cs="Times New Roman"/>
          <w:i w:val="0"/>
          <w:iCs w:val="0"/>
          <w:color w:val="000000"/>
          <w:sz w:val="26"/>
          <w:szCs w:val="26"/>
          <w:u w:val="none"/>
          <w:vertAlign w:val="baseline"/>
        </w:rPr>
        <w:t xml:space="preserve">: Xem toàn bộ báo cáo</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MARKETING_MANAGE</w:t>
      </w:r>
      <w:r>
        <w:rPr>
          <w:rFonts w:hint="default" w:ascii="Times New Roman" w:hAnsi="Times New Roman" w:cs="Times New Roman"/>
          <w:i w:val="0"/>
          <w:iCs w:val="0"/>
          <w:color w:val="000000"/>
          <w:sz w:val="26"/>
          <w:szCs w:val="26"/>
          <w:u w:val="none"/>
          <w:vertAlign w:val="baseline"/>
        </w:rPr>
        <w:t xml:space="preserve">: Marketing, voucher, loyalty (giai đoạn 2)</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c. Ma trận phân quyền</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Dấu ✓ là vai trò có quyền. Cột Khách VL (khách vãng lai) do ứng dụng kiểm soát (không lưu trong </w:t>
      </w:r>
      <w:r>
        <w:rPr>
          <w:rFonts w:hint="default" w:ascii="Times New Roman" w:hAnsi="Times New Roman" w:cs="Times New Roman"/>
          <w:b/>
          <w:bCs/>
          <w:i w:val="0"/>
          <w:iCs w:val="0"/>
          <w:color w:val="188038"/>
          <w:sz w:val="26"/>
          <w:szCs w:val="26"/>
          <w:u w:val="none"/>
          <w:vertAlign w:val="baseline"/>
        </w:rPr>
        <w:t xml:space="preserve">role_permissions</w:t>
      </w:r>
      <w:r>
        <w:rPr>
          <w:rFonts w:hint="default" w:ascii="Times New Roman" w:hAnsi="Times New Roman" w:cs="Times New Roman"/>
          <w:i w:val="0"/>
          <w:iCs w:val="0"/>
          <w:color w:val="000000"/>
          <w:sz w:val="26"/>
          <w:szCs w:val="26"/>
          <w:u w:val="none"/>
          <w:vertAlign w:val="baseline"/>
        </w:rPr>
        <w:t xml:space="preserve">). Admin luôn có toàn bộ quyền, kể cả quyền được thêm sau này.</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950"/>
        <w:gridCol w:w="2497"/>
        <w:gridCol w:w="860"/>
        <w:gridCol w:w="860"/>
        <w:gridCol w:w="860"/>
        <w:gridCol w:w="860"/>
        <w:gridCol w:w="860"/>
      </w:tblGrid>
      <w:tr>
        <w:trPr>
          <w:tblHeader/>
          <w:cantSplit/>
        </w:trPr>
        <w:tc>
          <w:tcPr>
            <w:tcW w:w="295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Mã quyền</w:t>
            </w:r>
          </w:p>
        </w:tc>
        <w:tc>
          <w:tcPr>
            <w:tcW w:w="249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Chức năng</w:t>
            </w:r>
          </w:p>
        </w:tc>
        <w:tc>
          <w:tcPr>
            <w:tcW w:w="86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Khách VL</w:t>
            </w:r>
          </w:p>
        </w:tc>
        <w:tc>
          <w:tcPr>
            <w:tcW w:w="86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Khách hàng</w:t>
            </w:r>
          </w:p>
        </w:tc>
        <w:tc>
          <w:tcPr>
            <w:tcW w:w="86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Kho</w:t>
            </w:r>
          </w:p>
        </w:tc>
        <w:tc>
          <w:tcPr>
            <w:tcW w:w="86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CSKH</w:t>
            </w:r>
          </w:p>
        </w:tc>
        <w:tc>
          <w:tcPr>
            <w:tcW w:w="86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Admin</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catalog – Sản phẩm</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sản phẩm</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PRODUCT_SEARCH</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Tìm kiếm, lọc sản phẩm</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WISHLIST_MANAGE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Danh sách yêu thích</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Thêm/sửa/xóa/ẩn hiện danh mục, sản phẩm, biến thể</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account – Tài khoản</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ACCOUNT_REGISTER</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Đăng ký tài khoản</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PROFILE_MANAGE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sửa hồ sơ cá nhân</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ADDRESS_MANAGE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Quản lý sổ địa chỉ</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order – Đơn hàng</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GUEST_CHECKOUT</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Đặt hàng không cần tài khoản</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CART_ORDER</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Giỏ hàng và đặt hàng</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BUY_NOW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Mua ngay từ trang chi tiết</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VOUCHER_LOYALTY_APPLY</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Áp voucher / dùng điểm khi đặt hàng</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ORDER_HISTORY_OWN</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lịch sử đơn của mình</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ORDER_CANCEL_OWN</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Tự hủy đơn khi còn Mới / Đang xử lý</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ORDER_HISTORY_ALL_VIEW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mọi đơn hàng (cả khách vãng lai)</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ORDER_CONFIRM_CANCEL</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Xác nhận đơn mới, hủy đơn theo yêu cầu khách</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ORDER_STATUS_UPDATE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Chuyển đơn sang đóng gói / giao hàng / hoàn thành</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return – Đổi trả</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GUEST_RETURN_REQUEST</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Khách vãng lai gửi đổi/trả</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RETURN_REQUEST_CREATE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Thành viên gửi đổi/trả</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RETURN_RECEIVE_CONFIRM</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Kho xác nhận đã nhận hàng đổi/trả</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cskh – Chăm sóc khách hàng</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LIVECHAT_USE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Chat với nhân viên</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RETURN_REQUEST_REVIEW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Duyệt / từ chối yêu cầu đổi trả</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REFUND_TRACK</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Theo dõi hoàn tiền</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REVIEW_MODERATE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duyệt đánh giá</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LIVECHAT_REPLY</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Trả lời live chat</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loyalty / review</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LOYALTY_REDEEM</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Đổi điểm lấy quà</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REVIEW_CREATE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Đánh giá sản phẩm đã mua</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warehouse – Kho</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STOCK_IO_MANAGE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Lập phiếu nhập / xuất kho</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kê kho</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WAREHOUSE_REPORT_VIEW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báo cáo kho</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9747" w:type="dxa"/>
            <w:gridSpan w:val="7"/>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system / marketing – Quản trị</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danh sách tài khoản</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ACCOUNT_ROLE_MANAGE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Quản lý tài khoản, gán vai trò</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SYSTEM_CONFIG</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Cấu hình hệ thống</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LOG_VIEW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nhật ký hoạt động</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REPORT_ALL_VIEW</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Xem toàn bộ báo cáo</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MARKETING_MANAGE</w:t>
            </w:r>
          </w:p>
        </w:tc>
        <w:tc>
          <w:tcPr>
            <w:tcW w:w="249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Marketing, voucher, loyalty (giai đoạn 2)</w:t>
            </w: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w:t>
            </w:r>
          </w:p>
        </w:tc>
      </w:tr>
      <w:tr>
        <w:trPr>
          <w:cantSplit/>
        </w:trPr>
        <w:tc>
          <w:tcPr>
            <w:tcW w:w="29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Tổng số quyền</w:t>
            </w:r>
          </w:p>
        </w:tc>
        <w:tc>
          <w:tcPr>
            <w:tcW w:w="2497" w:type="dxa"/>
            <w:vAlign w:val="center"/>
          </w:tcPr>
          <w:p>
            <w:pPr>
              <w:pStyle w:val="85"/>
              <w:spacing w:before="0" w:beforeAutospacing="0" w:after="0" w:afterAutospacing="0" w:line="276" w:lineRule="auto"/>
            </w:pP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6</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14</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8</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7</w:t>
            </w:r>
          </w:p>
        </w:tc>
        <w:tc>
          <w:tcPr>
            <w:tcW w:w="860" w:type="dxa"/>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35</w:t>
            </w:r>
          </w:p>
        </w:tc>
      </w:tr>
    </w:tbl>
    <w:p>
      <w:pPr>
        <w:pStyle w:val="85"/>
        <w:spacing w:before="0" w:beforeAutospacing="0" w:after="120" w:afterAutospacing="0" w:line="276" w:lineRule="auto"/>
      </w:pP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d. Phân chia xử lý đơn hàng giữa các vai trò</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Mỗi bước chuyển trạng thái đơn do một vai trò phụ trách. Ứng dụng kiểm tra quyền theo bước, database chặn chuyển sai luồng.</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200"/>
        <w:gridCol w:w="2400"/>
        <w:gridCol w:w="3147"/>
      </w:tblGrid>
      <w:tr>
        <w:trPr>
          <w:tblHeader/>
          <w:cantSplit/>
        </w:trPr>
        <w:tc>
          <w:tcPr>
            <w:tcW w:w="42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Bước chuyển trạng thái</w:t>
            </w:r>
          </w:p>
        </w:tc>
        <w:tc>
          <w:tcPr>
            <w:tcW w:w="24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Người thực hiện</w:t>
            </w:r>
          </w:p>
        </w:tc>
        <w:tc>
          <w:tcPr>
            <w:tcW w:w="314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Quyền cần có</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(xác nhận đơn)</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CSKH</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ORDER_CONFIRM_CANCEL</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cancelled</w:t>
            </w:r>
            <w:r>
              <w:rPr>
                <w:rFonts w:hint="default" w:ascii="Times New Roman" w:hAnsi="Times New Roman" w:cs="Times New Roman"/>
                <w:i w:val="0"/>
                <w:iCs w:val="0"/>
                <w:color w:val="000000"/>
                <w:sz w:val="22"/>
                <w:szCs w:val="22"/>
                <w:u w:val="none"/>
                <w:vertAlign w:val="baseline"/>
              </w:rPr>
              <w:t xml:space="preserve"> (hủy theo yêu cầu khách)</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CSKH</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ORDER_CONFIRM_CANCEL</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cancelled</w:t>
            </w:r>
            <w:r>
              <w:rPr>
                <w:rFonts w:hint="default" w:ascii="Times New Roman" w:hAnsi="Times New Roman" w:cs="Times New Roman"/>
                <w:i w:val="0"/>
                <w:iCs w:val="0"/>
                <w:color w:val="000000"/>
                <w:sz w:val="22"/>
                <w:szCs w:val="22"/>
                <w:u w:val="none"/>
                <w:vertAlign w:val="baseline"/>
              </w:rPr>
              <w:t xml:space="preserve"> (khách tự hủy)</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Khách hàng / Khách vãng lai</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ORDER_CANCEL_OWN</w:t>
            </w:r>
            <w:r>
              <w:rPr>
                <w:rFonts w:hint="default" w:ascii="Times New Roman" w:hAnsi="Times New Roman" w:cs="Times New Roman"/>
                <w:i w:val="0"/>
                <w:iCs w:val="0"/>
                <w:color w:val="000000"/>
                <w:sz w:val="22"/>
                <w:szCs w:val="22"/>
                <w:u w:val="none"/>
                <w:vertAlign w:val="baseline"/>
              </w:rPr>
              <w:t xml:space="preserve"> / mã đơn + SĐT + OTP</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packing</w:t>
            </w:r>
            <w:r>
              <w:rPr>
                <w:rFonts w:hint="default" w:ascii="Times New Roman" w:hAnsi="Times New Roman" w:cs="Times New Roman"/>
                <w:i w:val="0"/>
                <w:iCs w:val="0"/>
                <w:color w:val="000000"/>
                <w:sz w:val="22"/>
                <w:szCs w:val="22"/>
                <w:u w:val="none"/>
                <w:vertAlign w:val="baseline"/>
              </w:rPr>
              <w:t xml:space="preserve"> (đóng gói)</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Quản lý kho</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ORDER_STATUS_UPDATE</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Lập phiếu xuất kho cho đơn</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Quản lý kho</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STOCK_IO_MANAGE</w:t>
            </w:r>
          </w:p>
        </w:tc>
      </w:tr>
      <w:tr>
        <w:trPr>
          <w:cantSplit/>
        </w:trPr>
        <w:tc>
          <w:tcPr>
            <w:tcW w:w="42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packing</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shipping</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completed</w:t>
            </w:r>
          </w:p>
        </w:tc>
        <w:tc>
          <w:tcPr>
            <w:tcW w:w="24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Quản lý kho</w:t>
            </w:r>
          </w:p>
        </w:tc>
        <w:tc>
          <w:tcPr>
            <w:tcW w:w="314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ORDER_STATUS_UPDATE</w:t>
            </w:r>
          </w:p>
        </w:tc>
      </w:tr>
    </w:tbl>
    <w:p>
      <w:pPr>
        <w:pStyle w:val="85"/>
        <w:spacing w:before="0" w:beforeAutospacing="0" w:after="120" w:afterAutospacing="0" w:line="276" w:lineRule="auto"/>
      </w:pP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e. Ràng buộc phân quyền do database tự đảm bảo</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Gán vai trò mặc định</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Tạo tài khoản có </w:t>
      </w:r>
      <w:r>
        <w:rPr>
          <w:rFonts w:hint="default" w:ascii="Times New Roman" w:hAnsi="Times New Roman" w:cs="Times New Roman"/>
          <w:b/>
          <w:bCs/>
          <w:i w:val="0"/>
          <w:iCs w:val="0"/>
          <w:color w:val="188038"/>
          <w:sz w:val="26"/>
          <w:szCs w:val="26"/>
          <w:u w:val="none"/>
          <w:vertAlign w:val="baseline"/>
        </w:rPr>
        <w:t xml:space="preserve">user_type = customer</w:t>
      </w:r>
      <w:r>
        <w:rPr>
          <w:rFonts w:hint="default" w:ascii="Times New Roman" w:hAnsi="Times New Roman" w:cs="Times New Roman"/>
          <w:i w:val="0"/>
          <w:iCs w:val="0"/>
          <w:color w:val="000000"/>
          <w:sz w:val="26"/>
          <w:szCs w:val="26"/>
          <w:u w:val="none"/>
          <w:vertAlign w:val="baseline"/>
        </w:rPr>
        <w:t xml:space="preserve"> thì trigger tự gán vai trò </w:t>
      </w: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Đúng loại tài khoản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i w:val="0"/>
          <w:iCs w:val="0"/>
          <w:color w:val="000000"/>
          <w:sz w:val="26"/>
          <w:szCs w:val="26"/>
          <w:u w:val="none"/>
          <w:vertAlign w:val="baseline"/>
        </w:rPr>
        <w:t xml:space="preserve"> chỉ gán cho tài khoản </w:t>
      </w: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i w:val="0"/>
          <w:iCs w:val="0"/>
          <w:color w:val="000000"/>
          <w:sz w:val="26"/>
          <w:szCs w:val="26"/>
          <w:u w:val="none"/>
          <w:vertAlign w:val="baseline"/>
        </w:rPr>
        <w:t xml:space="preserve">; các vai trò nhân viên chỉ gán cho tài khoản </w:t>
      </w:r>
      <w:r>
        <w:rPr>
          <w:rFonts w:hint="default" w:ascii="Times New Roman" w:hAnsi="Times New Roman" w:cs="Times New Roman"/>
          <w:b/>
          <w:bCs/>
          <w:i w:val="0"/>
          <w:iCs w:val="0"/>
          <w:color w:val="188038"/>
          <w:sz w:val="26"/>
          <w:szCs w:val="26"/>
          <w:u w:val="none"/>
          <w:vertAlign w:val="baseline"/>
        </w:rPr>
        <w:t xml:space="preserve">staff</w:t>
      </w:r>
      <w:r>
        <w:rPr>
          <w:rFonts w:hint="default" w:ascii="Times New Roman" w:hAnsi="Times New Roman" w:cs="Times New Roman"/>
          <w:i w:val="0"/>
          <w:iCs w:val="0"/>
          <w:color w:val="000000"/>
          <w:sz w:val="26"/>
          <w:szCs w:val="26"/>
          <w:u w:val="none"/>
          <w:vertAlign w:val="baseline"/>
        </w:rPr>
        <w:t xml:space="preserve">. Muốn đổi </w:t>
      </w:r>
      <w:r>
        <w:rPr>
          <w:rFonts w:hint="default" w:ascii="Times New Roman" w:hAnsi="Times New Roman" w:cs="Times New Roman"/>
          <w:b/>
          <w:bCs/>
          <w:i w:val="0"/>
          <w:iCs w:val="0"/>
          <w:color w:val="188038"/>
          <w:sz w:val="26"/>
          <w:szCs w:val="26"/>
          <w:u w:val="none"/>
          <w:vertAlign w:val="baseline"/>
        </w:rPr>
        <w:t xml:space="preserve">user_type</w:t>
      </w:r>
      <w:r>
        <w:rPr>
          <w:rFonts w:hint="default" w:ascii="Times New Roman" w:hAnsi="Times New Roman" w:cs="Times New Roman"/>
          <w:i w:val="0"/>
          <w:iCs w:val="0"/>
          <w:color w:val="000000"/>
          <w:sz w:val="26"/>
          <w:szCs w:val="26"/>
          <w:u w:val="none"/>
          <w:vertAlign w:val="baseline"/>
        </w:rPr>
        <w:t xml:space="preserve"> phải gỡ các vai trò không phù hợp trước.</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Bảo vệ Admin cuối cùng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Không gỡ vai trò, khóa (</w:t>
      </w:r>
      <w:r>
        <w:rPr>
          <w:rFonts w:hint="default" w:ascii="Times New Roman" w:hAnsi="Times New Roman" w:cs="Times New Roman"/>
          <w:b/>
          <w:bCs/>
          <w:i w:val="0"/>
          <w:iCs w:val="0"/>
          <w:color w:val="188038"/>
          <w:sz w:val="26"/>
          <w:szCs w:val="26"/>
          <w:u w:val="none"/>
          <w:vertAlign w:val="baseline"/>
        </w:rPr>
        <w:t xml:space="preserve">status = locked</w:t>
      </w:r>
      <w:r>
        <w:rPr>
          <w:rFonts w:hint="default" w:ascii="Times New Roman" w:hAnsi="Times New Roman" w:cs="Times New Roman"/>
          <w:i w:val="0"/>
          <w:iCs w:val="0"/>
          <w:color w:val="000000"/>
          <w:sz w:val="26"/>
          <w:szCs w:val="26"/>
          <w:u w:val="none"/>
          <w:vertAlign w:val="baseline"/>
        </w:rPr>
        <w:t xml:space="preserve">) hay xóa được </w:t>
      </w: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i w:val="0"/>
          <w:iCs w:val="0"/>
          <w:color w:val="000000"/>
          <w:sz w:val="26"/>
          <w:szCs w:val="26"/>
          <w:u w:val="none"/>
          <w:vertAlign w:val="baseline"/>
        </w:rPr>
        <w:t xml:space="preserve"> đang hoạt động cuối cùng, tránh hệ thống mất quyền quản trị.</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Người gán vai trò</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user_roles.assigned_by</w:t>
      </w:r>
      <w:r>
        <w:rPr>
          <w:rFonts w:hint="default" w:ascii="Times New Roman" w:hAnsi="Times New Roman" w:cs="Times New Roman"/>
          <w:i w:val="0"/>
          <w:iCs w:val="0"/>
          <w:color w:val="000000"/>
          <w:sz w:val="26"/>
          <w:szCs w:val="26"/>
          <w:u w:val="none"/>
          <w:vertAlign w:val="baseline"/>
        </w:rPr>
        <w:t xml:space="preserve"> tự lấy từ biến phiên </w:t>
      </w:r>
      <w:r>
        <w:rPr>
          <w:rFonts w:hint="default" w:ascii="Times New Roman" w:hAnsi="Times New Roman" w:cs="Times New Roman"/>
          <w:b/>
          <w:bCs/>
          <w:i w:val="0"/>
          <w:iCs w:val="0"/>
          <w:color w:val="188038"/>
          <w:sz w:val="26"/>
          <w:szCs w:val="26"/>
          <w:u w:val="none"/>
          <w:vertAlign w:val="baseline"/>
        </w:rPr>
        <w:t xml:space="preserve">app.user_id</w:t>
      </w:r>
      <w:r>
        <w:rPr>
          <w:rFonts w:hint="default" w:ascii="Times New Roman" w:hAnsi="Times New Roman" w:cs="Times New Roman"/>
          <w:i w:val="0"/>
          <w:iCs w:val="0"/>
          <w:color w:val="000000"/>
          <w:sz w:val="26"/>
          <w:szCs w:val="26"/>
          <w:u w:val="none"/>
          <w:vertAlign w:val="baseline"/>
        </w:rPr>
        <w:t xml:space="preserve"> nếu backend không truyền.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Admin luôn toàn quyền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Thêm quyền mới vào </w:t>
      </w:r>
      <w:r>
        <w:rPr>
          <w:rFonts w:hint="default" w:ascii="Times New Roman" w:hAnsi="Times New Roman" w:cs="Times New Roman"/>
          <w:b/>
          <w:bCs/>
          <w:i w:val="0"/>
          <w:iCs w:val="0"/>
          <w:color w:val="188038"/>
          <w:sz w:val="26"/>
          <w:szCs w:val="26"/>
          <w:u w:val="none"/>
          <w:vertAlign w:val="baseline"/>
        </w:rPr>
        <w:t xml:space="preserve">permissions</w:t>
      </w:r>
      <w:r>
        <w:rPr>
          <w:rFonts w:hint="default" w:ascii="Times New Roman" w:hAnsi="Times New Roman" w:cs="Times New Roman"/>
          <w:i w:val="0"/>
          <w:iCs w:val="0"/>
          <w:color w:val="000000"/>
          <w:sz w:val="26"/>
          <w:szCs w:val="26"/>
          <w:u w:val="none"/>
          <w:vertAlign w:val="baseline"/>
        </w:rPr>
        <w:t xml:space="preserve"> thì trigger tự gán cho </w:t>
      </w: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i w:val="0"/>
          <w:iCs w:val="0"/>
          <w:color w:val="000000"/>
          <w:sz w:val="26"/>
          <w:szCs w:val="26"/>
          <w:u w:val="none"/>
          <w:vertAlign w:val="baseline"/>
        </w:rPr>
        <w:t xml:space="preserve">; không gỡ được quyền nào của </w:t>
      </w: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i w:val="0"/>
          <w:iCs w:val="0"/>
          <w:color w:val="000000"/>
          <w:sz w:val="26"/>
          <w:szCs w:val="26"/>
          <w:u w:val="none"/>
          <w:vertAlign w:val="baseline"/>
        </w:rPr>
        <w:t xml:space="preserve"> khỏi </w:t>
      </w:r>
      <w:r>
        <w:rPr>
          <w:rFonts w:hint="default" w:ascii="Times New Roman" w:hAnsi="Times New Roman" w:cs="Times New Roman"/>
          <w:b/>
          <w:bCs/>
          <w:i w:val="0"/>
          <w:iCs w:val="0"/>
          <w:color w:val="188038"/>
          <w:sz w:val="26"/>
          <w:szCs w:val="26"/>
          <w:u w:val="none"/>
          <w:vertAlign w:val="baseline"/>
        </w:rPr>
        <w:t xml:space="preserve">role_permissions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v_user_permissions</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188038"/>
          <w:sz w:val="26"/>
          <w:szCs w:val="26"/>
          <w:u w:val="none"/>
          <w:vertAlign w:val="baseline"/>
        </w:rPr>
        <w:t xml:space="preserve">has_permission()</w:t>
      </w:r>
      <w:r>
        <w:rPr>
          <w:rFonts w:hint="default" w:ascii="Times New Roman" w:hAnsi="Times New Roman" w:cs="Times New Roman"/>
          <w:i w:val="0"/>
          <w:iCs w:val="0"/>
          <w:color w:val="000000"/>
          <w:sz w:val="26"/>
          <w:szCs w:val="26"/>
          <w:u w:val="none"/>
          <w:vertAlign w:val="baseline"/>
        </w:rPr>
        <w:t xml:space="preserve"> luôn coi </w:t>
      </w: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i w:val="0"/>
          <w:iCs w:val="0"/>
          <w:color w:val="000000"/>
          <w:sz w:val="26"/>
          <w:szCs w:val="26"/>
          <w:u w:val="none"/>
          <w:vertAlign w:val="baseline"/>
        </w:rPr>
        <w:t xml:space="preserve"> có mọi quyền, nên admin luôn xem được mọi đơn hàng.</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Quyền xem đơn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Database có sẵn hàm để backend dùng thay vì tự viết điều kiện lọc: </w:t>
      </w:r>
      <w:r>
        <w:rPr>
          <w:rFonts w:hint="default" w:ascii="Times New Roman" w:hAnsi="Times New Roman" w:cs="Times New Roman"/>
          <w:b/>
          <w:bCs/>
          <w:i w:val="0"/>
          <w:iCs w:val="0"/>
          <w:color w:val="188038"/>
          <w:sz w:val="26"/>
          <w:szCs w:val="26"/>
          <w:u w:val="none"/>
          <w:vertAlign w:val="baseline"/>
        </w:rPr>
        <w:t xml:space="preserve">can_view_order(user_id, order_id)</w:t>
      </w:r>
      <w:r>
        <w:rPr>
          <w:rFonts w:hint="default" w:ascii="Times New Roman" w:hAnsi="Times New Roman" w:cs="Times New Roman"/>
          <w:i w:val="0"/>
          <w:iCs w:val="0"/>
          <w:color w:val="000000"/>
          <w:sz w:val="26"/>
          <w:szCs w:val="26"/>
          <w:u w:val="none"/>
          <w:vertAlign w:val="baseline"/>
        </w:rPr>
        <w:t xml:space="preserve"> – được xem một đơn hay không; </w:t>
      </w:r>
      <w:r>
        <w:rPr>
          <w:rFonts w:hint="default" w:ascii="Times New Roman" w:hAnsi="Times New Roman" w:cs="Times New Roman"/>
          <w:b/>
          <w:bCs/>
          <w:i w:val="0"/>
          <w:iCs w:val="0"/>
          <w:color w:val="188038"/>
          <w:sz w:val="26"/>
          <w:szCs w:val="26"/>
          <w:u w:val="none"/>
          <w:vertAlign w:val="baseline"/>
        </w:rPr>
        <w:t xml:space="preserve">orders_visible_to(user_id)</w:t>
      </w:r>
      <w:r>
        <w:rPr>
          <w:rFonts w:hint="default" w:ascii="Times New Roman" w:hAnsi="Times New Roman" w:cs="Times New Roman"/>
          <w:i w:val="0"/>
          <w:iCs w:val="0"/>
          <w:color w:val="000000"/>
          <w:sz w:val="26"/>
          <w:szCs w:val="26"/>
          <w:u w:val="none"/>
          <w:vertAlign w:val="baseline"/>
        </w:rPr>
        <w:t xml:space="preserve"> – trả về danh sách đơn được xem: Admin, CSKH, Kho (có </w:t>
      </w:r>
      <w:r>
        <w:rPr>
          <w:rFonts w:hint="default" w:ascii="Times New Roman" w:hAnsi="Times New Roman" w:cs="Times New Roman"/>
          <w:b/>
          <w:bCs/>
          <w:i w:val="0"/>
          <w:iCs w:val="0"/>
          <w:color w:val="188038"/>
          <w:sz w:val="26"/>
          <w:szCs w:val="26"/>
          <w:u w:val="none"/>
          <w:vertAlign w:val="baseline"/>
        </w:rPr>
        <w:t xml:space="preserve">ORDER_HISTORY_ALL_VIEW</w:t>
      </w:r>
      <w:r>
        <w:rPr>
          <w:rFonts w:hint="default" w:ascii="Times New Roman" w:hAnsi="Times New Roman" w:cs="Times New Roman"/>
          <w:i w:val="0"/>
          <w:iCs w:val="0"/>
          <w:color w:val="000000"/>
          <w:sz w:val="26"/>
          <w:szCs w:val="26"/>
          <w:u w:val="none"/>
          <w:vertAlign w:val="baseline"/>
        </w:rPr>
        <w:t xml:space="preserve">) thấy mọi đơn, khách hàng (</w:t>
      </w:r>
      <w:r>
        <w:rPr>
          <w:rFonts w:hint="default" w:ascii="Times New Roman" w:hAnsi="Times New Roman" w:cs="Times New Roman"/>
          <w:b/>
          <w:bCs/>
          <w:i w:val="0"/>
          <w:iCs w:val="0"/>
          <w:color w:val="188038"/>
          <w:sz w:val="26"/>
          <w:szCs w:val="26"/>
          <w:u w:val="none"/>
          <w:vertAlign w:val="baseline"/>
        </w:rPr>
        <w:t xml:space="preserve">ORDER_HISTORY_OWN</w:t>
      </w:r>
      <w:r>
        <w:rPr>
          <w:rFonts w:hint="default" w:ascii="Times New Roman" w:hAnsi="Times New Roman" w:cs="Times New Roman"/>
          <w:i w:val="0"/>
          <w:iCs w:val="0"/>
          <w:color w:val="000000"/>
          <w:sz w:val="26"/>
          <w:szCs w:val="26"/>
          <w:u w:val="none"/>
          <w:vertAlign w:val="baseline"/>
        </w:rPr>
        <w:t xml:space="preserve">) chỉ thấy đơn của mình.</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Ranh giới trách nhiệm</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Database không biết người đang gọi có quyền gì; việc kiểm tra quyền trước mỗi thao tác là của backend (dùng các hàm kiểm tra quyền ở trên). Database đảm bảo dữ liệu luôn đúng nghiệp vụ dù backend có lỗi (luồng trạng thái, tồn kho, điểm, voucher...).</w:t>
      </w:r>
    </w:p>
    <w:p>
      <w:pPr>
        <w:pStyle w:val="85"/>
        <w:keepNext/>
        <w:spacing w:before="360" w:beforeAutospacing="0" w:after="180" w:afterAutospacing="0" w:line="276" w:lineRule="auto"/>
      </w:pPr>
      <w:r>
        <w:rPr>
          <w:rFonts w:hint="default" w:ascii="Times New Roman" w:hAnsi="Times New Roman" w:cs="Times New Roman"/>
          <w:b/>
          <w:bCs/>
          <w:i w:val="0"/>
          <w:iCs w:val="0"/>
          <w:color w:val="000000"/>
          <w:sz w:val="34"/>
          <w:szCs w:val="34"/>
          <w:u w:val="none"/>
          <w:shd w:val="clear" w:fill="00FF00"/>
          <w:vertAlign w:val="baseline"/>
        </w:rPr>
        <w:t xml:space="preserve">II. Thiết kế Sơ đồ Cơ sở Dữ liệu – Thực thể và Mối liên hệ</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Xác định thực thể</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51 bảng, chia thành 7 nhóm theo TableGroup trong DBML (nhóm Đơn hàng có thêm 5 bảng tách từ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a. Nhóm Tài khoản &amp; Phân quyền (7 bảng)</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Lưu tài khoản, xác thực, phân quyền và sổ địa chỉ.</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b/>
          <w:bCs/>
          <w:i w:val="0"/>
          <w:iCs w:val="0"/>
          <w:color w:val="000000"/>
          <w:sz w:val="26"/>
          <w:szCs w:val="26"/>
          <w:u w:val="none"/>
          <w:vertAlign w:val="baseline"/>
        </w:rPr>
        <w:t xml:space="preserve"> (Người dùng):</w:t>
      </w:r>
      <w:r>
        <w:rPr>
          <w:rFonts w:hint="default" w:ascii="Times New Roman" w:hAnsi="Times New Roman" w:cs="Times New Roman"/>
          <w:i w:val="0"/>
          <w:iCs w:val="0"/>
          <w:color w:val="000000"/>
          <w:sz w:val="26"/>
          <w:szCs w:val="26"/>
          <w:u w:val="none"/>
          <w:vertAlign w:val="baseline"/>
        </w:rPr>
        <w:t xml:space="preserve"> id, </w:t>
      </w:r>
      <w:r>
        <w:rPr>
          <w:rFonts w:hint="default" w:ascii="Times New Roman" w:hAnsi="Times New Roman" w:cs="Times New Roman"/>
          <w:b/>
          <w:bCs/>
          <w:i w:val="0"/>
          <w:iCs w:val="0"/>
          <w:color w:val="188038"/>
          <w:sz w:val="26"/>
          <w:szCs w:val="26"/>
          <w:u w:val="none"/>
          <w:vertAlign w:val="baseline"/>
        </w:rPr>
        <w:t xml:space="preserve">phone</w:t>
      </w:r>
      <w:r>
        <w:rPr>
          <w:rFonts w:hint="default" w:ascii="Times New Roman" w:hAnsi="Times New Roman" w:cs="Times New Roman"/>
          <w:i w:val="0"/>
          <w:iCs w:val="0"/>
          <w:color w:val="000000"/>
          <w:sz w:val="26"/>
          <w:szCs w:val="26"/>
          <w:u w:val="none"/>
          <w:vertAlign w:val="baseline"/>
        </w:rPr>
        <w:t xml:space="preserve"> (đăng nhập, duy nhất), </w:t>
      </w:r>
      <w:r>
        <w:rPr>
          <w:rFonts w:hint="default" w:ascii="Times New Roman" w:hAnsi="Times New Roman" w:cs="Times New Roman"/>
          <w:b/>
          <w:bCs/>
          <w:i w:val="0"/>
          <w:iCs w:val="0"/>
          <w:color w:val="188038"/>
          <w:sz w:val="26"/>
          <w:szCs w:val="26"/>
          <w:u w:val="none"/>
          <w:vertAlign w:val="baseline"/>
        </w:rPr>
        <w:t xml:space="preserve">email</w:t>
      </w:r>
      <w:r>
        <w:rPr>
          <w:rFonts w:hint="default" w:ascii="Times New Roman" w:hAnsi="Times New Roman" w:cs="Times New Roman"/>
          <w:i w:val="0"/>
          <w:iCs w:val="0"/>
          <w:color w:val="000000"/>
          <w:sz w:val="26"/>
          <w:szCs w:val="26"/>
          <w:u w:val="none"/>
          <w:vertAlign w:val="baseline"/>
        </w:rPr>
        <w:t xml:space="preserve"> (duy nhất, không phân biệt hoa thường), </w:t>
      </w:r>
      <w:r>
        <w:rPr>
          <w:rFonts w:hint="default" w:ascii="Times New Roman" w:hAnsi="Times New Roman" w:cs="Times New Roman"/>
          <w:b/>
          <w:bCs/>
          <w:i w:val="0"/>
          <w:iCs w:val="0"/>
          <w:color w:val="188038"/>
          <w:sz w:val="26"/>
          <w:szCs w:val="26"/>
          <w:u w:val="none"/>
          <w:vertAlign w:val="baseline"/>
        </w:rPr>
        <w:t xml:space="preserve">password_hash</w:t>
      </w:r>
      <w:r>
        <w:rPr>
          <w:rFonts w:hint="default" w:ascii="Times New Roman" w:hAnsi="Times New Roman" w:cs="Times New Roman"/>
          <w:i w:val="0"/>
          <w:iCs w:val="0"/>
          <w:color w:val="000000"/>
          <w:sz w:val="26"/>
          <w:szCs w:val="26"/>
          <w:u w:val="none"/>
          <w:vertAlign w:val="baseline"/>
        </w:rPr>
        <w:t xml:space="preserve"> (mật khẩu đã băm), họ tên, ảnh đại diện, </w:t>
      </w:r>
      <w:r>
        <w:rPr>
          <w:rFonts w:hint="default" w:ascii="Times New Roman" w:hAnsi="Times New Roman" w:cs="Times New Roman"/>
          <w:b/>
          <w:bCs/>
          <w:i w:val="0"/>
          <w:iCs w:val="0"/>
          <w:color w:val="188038"/>
          <w:sz w:val="26"/>
          <w:szCs w:val="26"/>
          <w:u w:val="none"/>
          <w:vertAlign w:val="baseline"/>
        </w:rPr>
        <w:t xml:space="preserve">user_type</w:t>
      </w:r>
      <w:r>
        <w:rPr>
          <w:rFonts w:hint="default" w:ascii="Times New Roman" w:hAnsi="Times New Roman" w:cs="Times New Roman"/>
          <w:i w:val="0"/>
          <w:iCs w:val="0"/>
          <w:color w:val="000000"/>
          <w:sz w:val="26"/>
          <w:szCs w:val="26"/>
          <w:u w:val="none"/>
          <w:vertAlign w:val="baseline"/>
        </w:rPr>
        <w:t xml:space="preserve"> (customer/staff),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(active/locked/deleted), </w:t>
      </w:r>
      <w:r>
        <w:rPr>
          <w:rFonts w:hint="default" w:ascii="Times New Roman" w:hAnsi="Times New Roman" w:cs="Times New Roman"/>
          <w:b/>
          <w:bCs/>
          <w:i w:val="0"/>
          <w:iCs w:val="0"/>
          <w:color w:val="188038"/>
          <w:sz w:val="26"/>
          <w:szCs w:val="26"/>
          <w:u w:val="none"/>
          <w:vertAlign w:val="baseline"/>
        </w:rPr>
        <w:t xml:space="preserve">loyalty_points</w:t>
      </w:r>
      <w:r>
        <w:rPr>
          <w:rFonts w:hint="default" w:ascii="Times New Roman" w:hAnsi="Times New Roman" w:cs="Times New Roman"/>
          <w:i w:val="0"/>
          <w:iCs w:val="0"/>
          <w:color w:val="000000"/>
          <w:sz w:val="26"/>
          <w:szCs w:val="26"/>
          <w:u w:val="none"/>
          <w:vertAlign w:val="baseline"/>
        </w:rPr>
        <w:t xml:space="preserve"> (số dư điểm, tự cập nhật), lần đăng nhập cuối.</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roles</w:t>
      </w:r>
      <w:r>
        <w:rPr>
          <w:rFonts w:hint="default" w:ascii="Times New Roman" w:hAnsi="Times New Roman" w:cs="Times New Roman"/>
          <w:b/>
          <w:bCs/>
          <w:i w:val="0"/>
          <w:iCs w:val="0"/>
          <w:color w:val="000000"/>
          <w:sz w:val="26"/>
          <w:szCs w:val="26"/>
          <w:u w:val="none"/>
          <w:vertAlign w:val="baseline"/>
        </w:rPr>
        <w:t xml:space="preserve"> (Vai trò):</w:t>
      </w:r>
      <w:r>
        <w:rPr>
          <w:rFonts w:hint="default" w:ascii="Times New Roman" w:hAnsi="Times New Roman" w:cs="Times New Roman"/>
          <w:i w:val="0"/>
          <w:iCs w:val="0"/>
          <w:color w:val="000000"/>
          <w:sz w:val="26"/>
          <w:szCs w:val="26"/>
          <w:u w:val="none"/>
          <w:vertAlign w:val="baseline"/>
        </w:rPr>
        <w:t xml:space="preserve"> mã vai trò (</w:t>
      </w: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WAREHOUSE_MANAGER</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CS_STAFF</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SUPER_ADMIN</w:t>
      </w:r>
      <w:r>
        <w:rPr>
          <w:rFonts w:hint="default" w:ascii="Times New Roman" w:hAnsi="Times New Roman" w:cs="Times New Roman"/>
          <w:i w:val="0"/>
          <w:iCs w:val="0"/>
          <w:color w:val="000000"/>
          <w:sz w:val="26"/>
          <w:szCs w:val="26"/>
          <w:u w:val="none"/>
          <w:vertAlign w:val="baseline"/>
        </w:rPr>
        <w:t xml:space="preserve">), tên, mô tả.</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permissions</w:t>
      </w:r>
      <w:r>
        <w:rPr>
          <w:rFonts w:hint="default" w:ascii="Times New Roman" w:hAnsi="Times New Roman" w:cs="Times New Roman"/>
          <w:b/>
          <w:bCs/>
          <w:i w:val="0"/>
          <w:iCs w:val="0"/>
          <w:color w:val="000000"/>
          <w:sz w:val="26"/>
          <w:szCs w:val="26"/>
          <w:u w:val="none"/>
          <w:vertAlign w:val="baseline"/>
        </w:rPr>
        <w:t xml:space="preserve"> (Quyền):</w:t>
      </w:r>
      <w:r>
        <w:rPr>
          <w:rFonts w:hint="default" w:ascii="Times New Roman" w:hAnsi="Times New Roman" w:cs="Times New Roman"/>
          <w:i w:val="0"/>
          <w:iCs w:val="0"/>
          <w:color w:val="000000"/>
          <w:sz w:val="26"/>
          <w:szCs w:val="26"/>
          <w:u w:val="none"/>
          <w:vertAlign w:val="baseline"/>
        </w:rPr>
        <w:t xml:space="preserve"> mã quyền (VD </w:t>
      </w:r>
      <w:r>
        <w:rPr>
          <w:rFonts w:hint="default" w:ascii="Times New Roman" w:hAnsi="Times New Roman" w:cs="Times New Roman"/>
          <w:b/>
          <w:bCs/>
          <w:i w:val="0"/>
          <w:iCs w:val="0"/>
          <w:color w:val="188038"/>
          <w:sz w:val="26"/>
          <w:szCs w:val="26"/>
          <w:u w:val="none"/>
          <w:vertAlign w:val="baseline"/>
        </w:rPr>
        <w:t xml:space="preserve">PRODUCT_MANAGE</w:t>
      </w:r>
      <w:r>
        <w:rPr>
          <w:rFonts w:hint="default" w:ascii="Times New Roman" w:hAnsi="Times New Roman" w:cs="Times New Roman"/>
          <w:i w:val="0"/>
          <w:iCs w:val="0"/>
          <w:color w:val="000000"/>
          <w:sz w:val="26"/>
          <w:szCs w:val="26"/>
          <w:u w:val="none"/>
          <w:vertAlign w:val="baseline"/>
        </w:rPr>
        <w:t xml:space="preserve">), tên, </w:t>
      </w:r>
      <w:r>
        <w:rPr>
          <w:rFonts w:hint="default" w:ascii="Times New Roman" w:hAnsi="Times New Roman" w:cs="Times New Roman"/>
          <w:b/>
          <w:bCs/>
          <w:i w:val="0"/>
          <w:iCs w:val="0"/>
          <w:color w:val="188038"/>
          <w:sz w:val="26"/>
          <w:szCs w:val="26"/>
          <w:u w:val="none"/>
          <w:vertAlign w:val="baseline"/>
        </w:rPr>
        <w:t xml:space="preserve">module</w:t>
      </w:r>
      <w:r>
        <w:rPr>
          <w:rFonts w:hint="default" w:ascii="Times New Roman" w:hAnsi="Times New Roman" w:cs="Times New Roman"/>
          <w:i w:val="0"/>
          <w:iCs w:val="0"/>
          <w:color w:val="000000"/>
          <w:sz w:val="26"/>
          <w:szCs w:val="26"/>
          <w:u w:val="none"/>
          <w:vertAlign w:val="baseline"/>
        </w:rPr>
        <w:t xml:space="preserve"> (nhóm chức năng), mô tả.</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role_permissions</w:t>
      </w:r>
      <w:r>
        <w:rPr>
          <w:rFonts w:hint="default" w:ascii="Times New Roman" w:hAnsi="Times New Roman" w:cs="Times New Roman"/>
          <w:b/>
          <w:bCs/>
          <w:i w:val="0"/>
          <w:iCs w:val="0"/>
          <w:color w:val="000000"/>
          <w:sz w:val="26"/>
          <w:szCs w:val="26"/>
          <w:u w:val="none"/>
          <w:vertAlign w:val="baseline"/>
        </w:rPr>
        <w:t xml:space="preserve"> (Quyền của vai trò):</w:t>
      </w:r>
      <w:r>
        <w:rPr>
          <w:rFonts w:hint="default" w:ascii="Times New Roman" w:hAnsi="Times New Roman" w:cs="Times New Roman"/>
          <w:i w:val="0"/>
          <w:iCs w:val="0"/>
          <w:color w:val="000000"/>
          <w:sz w:val="26"/>
          <w:szCs w:val="26"/>
          <w:u w:val="none"/>
          <w:vertAlign w:val="baseline"/>
        </w:rPr>
        <w:t xml:space="preserve"> bảng trung gian </w:t>
      </w:r>
      <w:r>
        <w:rPr>
          <w:rFonts w:hint="default" w:ascii="Times New Roman" w:hAnsi="Times New Roman" w:cs="Times New Roman"/>
          <w:b/>
          <w:bCs/>
          <w:i w:val="0"/>
          <w:iCs w:val="0"/>
          <w:color w:val="188038"/>
          <w:sz w:val="26"/>
          <w:szCs w:val="26"/>
          <w:u w:val="none"/>
          <w:vertAlign w:val="baseline"/>
        </w:rPr>
        <w:t xml:space="preserve">role_id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permission_id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user_roles</w:t>
      </w:r>
      <w:r>
        <w:rPr>
          <w:rFonts w:hint="default" w:ascii="Times New Roman" w:hAnsi="Times New Roman" w:cs="Times New Roman"/>
          <w:b/>
          <w:bCs/>
          <w:i w:val="0"/>
          <w:iCs w:val="0"/>
          <w:color w:val="000000"/>
          <w:sz w:val="26"/>
          <w:szCs w:val="26"/>
          <w:u w:val="none"/>
          <w:vertAlign w:val="baseline"/>
        </w:rPr>
        <w:t xml:space="preserve"> (Vai trò của người dùng):</w:t>
      </w:r>
      <w:r>
        <w:rPr>
          <w:rFonts w:hint="default" w:ascii="Times New Roman" w:hAnsi="Times New Roman" w:cs="Times New Roman"/>
          <w:i w:val="0"/>
          <w:iCs w:val="0"/>
          <w:color w:val="000000"/>
          <w:sz w:val="26"/>
          <w:szCs w:val="26"/>
          <w:u w:val="none"/>
          <w:vertAlign w:val="baseline"/>
        </w:rPr>
        <w:t xml:space="preserve"> bảng trung gian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role_id</w:t>
      </w:r>
      <w:r>
        <w:rPr>
          <w:rFonts w:hint="default" w:ascii="Times New Roman" w:hAnsi="Times New Roman" w:cs="Times New Roman"/>
          <w:i w:val="0"/>
          <w:iCs w:val="0"/>
          <w:color w:val="000000"/>
          <w:sz w:val="26"/>
          <w:szCs w:val="26"/>
          <w:u w:val="none"/>
          <w:vertAlign w:val="baseline"/>
        </w:rPr>
        <w:t xml:space="preserve">, kèm </w:t>
      </w:r>
      <w:r>
        <w:rPr>
          <w:rFonts w:hint="default" w:ascii="Times New Roman" w:hAnsi="Times New Roman" w:cs="Times New Roman"/>
          <w:b/>
          <w:bCs/>
          <w:i w:val="0"/>
          <w:iCs w:val="0"/>
          <w:color w:val="188038"/>
          <w:sz w:val="26"/>
          <w:szCs w:val="26"/>
          <w:u w:val="none"/>
          <w:vertAlign w:val="baseline"/>
        </w:rPr>
        <w:t xml:space="preserve">assigned_by</w:t>
      </w:r>
      <w:r>
        <w:rPr>
          <w:rFonts w:hint="default" w:ascii="Times New Roman" w:hAnsi="Times New Roman" w:cs="Times New Roman"/>
          <w:i w:val="0"/>
          <w:iCs w:val="0"/>
          <w:color w:val="000000"/>
          <w:sz w:val="26"/>
          <w:szCs w:val="26"/>
          <w:u w:val="none"/>
          <w:vertAlign w:val="baseline"/>
        </w:rPr>
        <w:t xml:space="preserve"> (ai gán), </w:t>
      </w:r>
      <w:r>
        <w:rPr>
          <w:rFonts w:hint="default" w:ascii="Times New Roman" w:hAnsi="Times New Roman" w:cs="Times New Roman"/>
          <w:b/>
          <w:bCs/>
          <w:i w:val="0"/>
          <w:iCs w:val="0"/>
          <w:color w:val="188038"/>
          <w:sz w:val="26"/>
          <w:szCs w:val="26"/>
          <w:u w:val="none"/>
          <w:vertAlign w:val="baseline"/>
        </w:rPr>
        <w:t xml:space="preserve">assigned_at</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password_reset_otps</w:t>
      </w:r>
      <w:r>
        <w:rPr>
          <w:rFonts w:hint="default" w:ascii="Times New Roman" w:hAnsi="Times New Roman" w:cs="Times New Roman"/>
          <w:b/>
          <w:bCs/>
          <w:i w:val="0"/>
          <w:iCs w:val="0"/>
          <w:color w:val="000000"/>
          <w:sz w:val="26"/>
          <w:szCs w:val="26"/>
          <w:u w:val="none"/>
          <w:vertAlign w:val="baseline"/>
        </w:rPr>
        <w:t xml:space="preserve"> (Mã OTP quên mật khẩu):</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channel</w:t>
      </w:r>
      <w:r>
        <w:rPr>
          <w:rFonts w:hint="default" w:ascii="Times New Roman" w:hAnsi="Times New Roman" w:cs="Times New Roman"/>
          <w:i w:val="0"/>
          <w:iCs w:val="0"/>
          <w:color w:val="000000"/>
          <w:sz w:val="26"/>
          <w:szCs w:val="26"/>
          <w:u w:val="none"/>
          <w:vertAlign w:val="baseline"/>
        </w:rPr>
        <w:t xml:space="preserve"> (email/sms), </w:t>
      </w:r>
      <w:r>
        <w:rPr>
          <w:rFonts w:hint="default" w:ascii="Times New Roman" w:hAnsi="Times New Roman" w:cs="Times New Roman"/>
          <w:b/>
          <w:bCs/>
          <w:i w:val="0"/>
          <w:iCs w:val="0"/>
          <w:color w:val="188038"/>
          <w:sz w:val="26"/>
          <w:szCs w:val="26"/>
          <w:u w:val="none"/>
          <w:vertAlign w:val="baseline"/>
        </w:rPr>
        <w:t xml:space="preserve">otp_hash</w:t>
      </w:r>
      <w:r>
        <w:rPr>
          <w:rFonts w:hint="default" w:ascii="Times New Roman" w:hAnsi="Times New Roman" w:cs="Times New Roman"/>
          <w:i w:val="0"/>
          <w:iCs w:val="0"/>
          <w:color w:val="000000"/>
          <w:sz w:val="26"/>
          <w:szCs w:val="26"/>
          <w:u w:val="none"/>
          <w:vertAlign w:val="baseline"/>
        </w:rPr>
        <w:t xml:space="preserve"> (mã đã băm), </w:t>
      </w:r>
      <w:r>
        <w:rPr>
          <w:rFonts w:hint="default" w:ascii="Times New Roman" w:hAnsi="Times New Roman" w:cs="Times New Roman"/>
          <w:b/>
          <w:bCs/>
          <w:i w:val="0"/>
          <w:iCs w:val="0"/>
          <w:color w:val="188038"/>
          <w:sz w:val="26"/>
          <w:szCs w:val="26"/>
          <w:u w:val="none"/>
          <w:vertAlign w:val="baseline"/>
        </w:rPr>
        <w:t xml:space="preserve">expires_at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used_at</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customer_addresses</w:t>
      </w:r>
      <w:r>
        <w:rPr>
          <w:rFonts w:hint="default" w:ascii="Times New Roman" w:hAnsi="Times New Roman" w:cs="Times New Roman"/>
          <w:b/>
          <w:bCs/>
          <w:i w:val="0"/>
          <w:iCs w:val="0"/>
          <w:color w:val="000000"/>
          <w:sz w:val="26"/>
          <w:szCs w:val="26"/>
          <w:u w:val="none"/>
          <w:vertAlign w:val="baseline"/>
        </w:rPr>
        <w:t xml:space="preserve"> (Sổ địa chỉ):</w:t>
      </w:r>
      <w:r>
        <w:rPr>
          <w:rFonts w:hint="default" w:ascii="Times New Roman" w:hAnsi="Times New Roman" w:cs="Times New Roman"/>
          <w:i w:val="0"/>
          <w:iCs w:val="0"/>
          <w:color w:val="000000"/>
          <w:sz w:val="26"/>
          <w:szCs w:val="26"/>
          <w:u w:val="none"/>
          <w:vertAlign w:val="baseline"/>
        </w:rPr>
        <w:t xml:space="preserve"> nhãn (Nhà, Công ty), người nhận, SĐT, tỉnh/huyện/xã, địa chỉ chi tiết, </w:t>
      </w:r>
      <w:r>
        <w:rPr>
          <w:rFonts w:hint="default" w:ascii="Times New Roman" w:hAnsi="Times New Roman" w:cs="Times New Roman"/>
          <w:b/>
          <w:bCs/>
          <w:i w:val="0"/>
          <w:iCs w:val="0"/>
          <w:color w:val="188038"/>
          <w:sz w:val="26"/>
          <w:szCs w:val="26"/>
          <w:u w:val="none"/>
          <w:vertAlign w:val="baseline"/>
        </w:rPr>
        <w:t xml:space="preserve">is_default</w:t>
      </w:r>
      <w:r>
        <w:rPr>
          <w:rFonts w:hint="default" w:ascii="Times New Roman" w:hAnsi="Times New Roman" w:cs="Times New Roman"/>
          <w:i w:val="0"/>
          <w:iCs w:val="0"/>
          <w:color w:val="000000"/>
          <w:sz w:val="26"/>
          <w:szCs w:val="26"/>
          <w:u w:val="none"/>
          <w:vertAlign w:val="baseline"/>
        </w:rPr>
        <w:t xml:space="preserve"> (mỗi người tối đa 1 địa chỉ mặc định).</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b. Nhóm Sản phẩm &amp; Danh mục (7 bảng)</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Quản lý hàng hóa theo từng biến thể Size / Màu / Chất liệu.</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categories</w:t>
      </w:r>
      <w:r>
        <w:rPr>
          <w:rFonts w:hint="default" w:ascii="Times New Roman" w:hAnsi="Times New Roman" w:cs="Times New Roman"/>
          <w:b/>
          <w:bCs/>
          <w:i w:val="0"/>
          <w:iCs w:val="0"/>
          <w:color w:val="000000"/>
          <w:sz w:val="26"/>
          <w:szCs w:val="26"/>
          <w:u w:val="none"/>
          <w:vertAlign w:val="baseline"/>
        </w:rPr>
        <w:t xml:space="preserve"> (Danh mục):</w:t>
      </w:r>
      <w:r>
        <w:rPr>
          <w:rFonts w:hint="default" w:ascii="Times New Roman" w:hAnsi="Times New Roman" w:cs="Times New Roman"/>
          <w:i w:val="0"/>
          <w:iCs w:val="0"/>
          <w:color w:val="000000"/>
          <w:sz w:val="26"/>
          <w:szCs w:val="26"/>
          <w:u w:val="none"/>
          <w:vertAlign w:val="baseline"/>
        </w:rPr>
        <w:t xml:space="preserve"> tên, </w:t>
      </w:r>
      <w:r>
        <w:rPr>
          <w:rFonts w:hint="default" w:ascii="Times New Roman" w:hAnsi="Times New Roman" w:cs="Times New Roman"/>
          <w:b/>
          <w:bCs/>
          <w:i w:val="0"/>
          <w:iCs w:val="0"/>
          <w:color w:val="188038"/>
          <w:sz w:val="26"/>
          <w:szCs w:val="26"/>
          <w:u w:val="none"/>
          <w:vertAlign w:val="baseline"/>
        </w:rPr>
        <w:t xml:space="preserve">slug</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parent_id</w:t>
      </w:r>
      <w:r>
        <w:rPr>
          <w:rFonts w:hint="default" w:ascii="Times New Roman" w:hAnsi="Times New Roman" w:cs="Times New Roman"/>
          <w:i w:val="0"/>
          <w:iCs w:val="0"/>
          <w:color w:val="000000"/>
          <w:sz w:val="26"/>
          <w:szCs w:val="26"/>
          <w:u w:val="none"/>
          <w:vertAlign w:val="baseline"/>
        </w:rPr>
        <w:t xml:space="preserve"> (danh mục cha – đa cấp), </w:t>
      </w:r>
      <w:r>
        <w:rPr>
          <w:rFonts w:hint="default" w:ascii="Times New Roman" w:hAnsi="Times New Roman" w:cs="Times New Roman"/>
          <w:b/>
          <w:bCs/>
          <w:i w:val="0"/>
          <w:iCs w:val="0"/>
          <w:color w:val="188038"/>
          <w:sz w:val="26"/>
          <w:szCs w:val="26"/>
          <w:u w:val="none"/>
          <w:vertAlign w:val="baseline"/>
        </w:rPr>
        <w:t xml:space="preserve">is_active</w:t>
      </w:r>
      <w:r>
        <w:rPr>
          <w:rFonts w:hint="default" w:ascii="Times New Roman" w:hAnsi="Times New Roman" w:cs="Times New Roman"/>
          <w:i w:val="0"/>
          <w:iCs w:val="0"/>
          <w:color w:val="000000"/>
          <w:sz w:val="26"/>
          <w:szCs w:val="26"/>
          <w:u w:val="none"/>
          <w:vertAlign w:val="baseline"/>
        </w:rPr>
        <w:t xml:space="preserve">, thứ tự hiển thị.</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products</w:t>
      </w:r>
      <w:r>
        <w:rPr>
          <w:rFonts w:hint="default" w:ascii="Times New Roman" w:hAnsi="Times New Roman" w:cs="Times New Roman"/>
          <w:b/>
          <w:bCs/>
          <w:i w:val="0"/>
          <w:iCs w:val="0"/>
          <w:color w:val="000000"/>
          <w:sz w:val="26"/>
          <w:szCs w:val="26"/>
          <w:u w:val="none"/>
          <w:vertAlign w:val="baseline"/>
        </w:rPr>
        <w:t xml:space="preserve"> (Sản phẩm):</w:t>
      </w:r>
      <w:r>
        <w:rPr>
          <w:rFonts w:hint="default" w:ascii="Times New Roman" w:hAnsi="Times New Roman" w:cs="Times New Roman"/>
          <w:i w:val="0"/>
          <w:iCs w:val="0"/>
          <w:color w:val="000000"/>
          <w:sz w:val="26"/>
          <w:szCs w:val="26"/>
          <w:u w:val="none"/>
          <w:vertAlign w:val="baseline"/>
        </w:rPr>
        <w:t xml:space="preserve"> danh mục, tên, </w:t>
      </w:r>
      <w:r>
        <w:rPr>
          <w:rFonts w:hint="default" w:ascii="Times New Roman" w:hAnsi="Times New Roman" w:cs="Times New Roman"/>
          <w:b/>
          <w:bCs/>
          <w:i w:val="0"/>
          <w:iCs w:val="0"/>
          <w:color w:val="188038"/>
          <w:sz w:val="26"/>
          <w:szCs w:val="26"/>
          <w:u w:val="none"/>
          <w:vertAlign w:val="baseline"/>
        </w:rPr>
        <w:t xml:space="preserve">slug</w:t>
      </w:r>
      <w:r>
        <w:rPr>
          <w:rFonts w:hint="default" w:ascii="Times New Roman" w:hAnsi="Times New Roman" w:cs="Times New Roman"/>
          <w:i w:val="0"/>
          <w:iCs w:val="0"/>
          <w:color w:val="000000"/>
          <w:sz w:val="26"/>
          <w:szCs w:val="26"/>
          <w:u w:val="none"/>
          <w:vertAlign w:val="baseline"/>
        </w:rPr>
        <w:t xml:space="preserve">, mô tả, </w:t>
      </w:r>
      <w:r>
        <w:rPr>
          <w:rFonts w:hint="default" w:ascii="Times New Roman" w:hAnsi="Times New Roman" w:cs="Times New Roman"/>
          <w:b/>
          <w:bCs/>
          <w:i w:val="0"/>
          <w:iCs w:val="0"/>
          <w:color w:val="188038"/>
          <w:sz w:val="26"/>
          <w:szCs w:val="26"/>
          <w:u w:val="none"/>
          <w:vertAlign w:val="baseline"/>
        </w:rPr>
        <w:t xml:space="preserve">base_price</w:t>
      </w:r>
      <w:r>
        <w:rPr>
          <w:rFonts w:hint="default" w:ascii="Times New Roman" w:hAnsi="Times New Roman" w:cs="Times New Roman"/>
          <w:i w:val="0"/>
          <w:iCs w:val="0"/>
          <w:color w:val="000000"/>
          <w:sz w:val="26"/>
          <w:szCs w:val="26"/>
          <w:u w:val="none"/>
          <w:vertAlign w:val="baseline"/>
        </w:rPr>
        <w:t xml:space="preserve"> (giá hiển thị "từ ...", tự = giá thấp nhất của biến thể đang bán), </w:t>
      </w:r>
      <w:r>
        <w:rPr>
          <w:rFonts w:hint="default" w:ascii="Times New Roman" w:hAnsi="Times New Roman" w:cs="Times New Roman"/>
          <w:b/>
          <w:bCs/>
          <w:i w:val="0"/>
          <w:iCs w:val="0"/>
          <w:color w:val="188038"/>
          <w:sz w:val="26"/>
          <w:szCs w:val="26"/>
          <w:u w:val="none"/>
          <w:vertAlign w:val="baseline"/>
        </w:rPr>
        <w:t xml:space="preserve">is_visible</w:t>
      </w:r>
      <w:r>
        <w:rPr>
          <w:rFonts w:hint="default" w:ascii="Times New Roman" w:hAnsi="Times New Roman" w:cs="Times New Roman"/>
          <w:i w:val="0"/>
          <w:iCs w:val="0"/>
          <w:color w:val="000000"/>
          <w:sz w:val="26"/>
          <w:szCs w:val="26"/>
          <w:u w:val="none"/>
          <w:vertAlign w:val="baseline"/>
        </w:rPr>
        <w:t xml:space="preserve"> (ẩn/hiện), </w:t>
      </w:r>
      <w:r>
        <w:rPr>
          <w:rFonts w:hint="default" w:ascii="Times New Roman" w:hAnsi="Times New Roman" w:cs="Times New Roman"/>
          <w:b/>
          <w:bCs/>
          <w:i w:val="0"/>
          <w:iCs w:val="0"/>
          <w:color w:val="188038"/>
          <w:sz w:val="26"/>
          <w:szCs w:val="26"/>
          <w:u w:val="none"/>
          <w:vertAlign w:val="baseline"/>
        </w:rPr>
        <w:t xml:space="preserve">deleted_at</w:t>
      </w:r>
      <w:r>
        <w:rPr>
          <w:rFonts w:hint="default" w:ascii="Times New Roman" w:hAnsi="Times New Roman" w:cs="Times New Roman"/>
          <w:i w:val="0"/>
          <w:iCs w:val="0"/>
          <w:color w:val="000000"/>
          <w:sz w:val="26"/>
          <w:szCs w:val="26"/>
          <w:u w:val="none"/>
          <w:vertAlign w:val="baseline"/>
        </w:rPr>
        <w:t xml:space="preserve"> (xóa mềm), người tạo.</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sizes / colors / materials</w:t>
      </w:r>
      <w:r>
        <w:rPr>
          <w:rFonts w:hint="default" w:ascii="Times New Roman" w:hAnsi="Times New Roman" w:cs="Times New Roman"/>
          <w:b/>
          <w:bCs/>
          <w:i w:val="0"/>
          <w:iCs w:val="0"/>
          <w:color w:val="000000"/>
          <w:sz w:val="26"/>
          <w:szCs w:val="26"/>
          <w:u w:val="none"/>
          <w:vertAlign w:val="baseline"/>
        </w:rPr>
        <w:t xml:space="preserve"> (Thuộc tính):</w:t>
      </w:r>
      <w:r>
        <w:rPr>
          <w:rFonts w:hint="default" w:ascii="Times New Roman" w:hAnsi="Times New Roman" w:cs="Times New Roman"/>
          <w:i w:val="0"/>
          <w:iCs w:val="0"/>
          <w:color w:val="000000"/>
          <w:sz w:val="26"/>
          <w:szCs w:val="26"/>
          <w:u w:val="none"/>
          <w:vertAlign w:val="baseline"/>
        </w:rPr>
        <w:t xml:space="preserve"> danh mục Size (S, M, L, 29, 30...), Màu (kèm mã </w:t>
      </w:r>
      <w:r>
        <w:rPr>
          <w:rFonts w:hint="default" w:ascii="Times New Roman" w:hAnsi="Times New Roman" w:cs="Times New Roman"/>
          <w:b/>
          <w:bCs/>
          <w:i w:val="0"/>
          <w:iCs w:val="0"/>
          <w:color w:val="188038"/>
          <w:sz w:val="26"/>
          <w:szCs w:val="26"/>
          <w:u w:val="none"/>
          <w:vertAlign w:val="baseline"/>
        </w:rPr>
        <w:t xml:space="preserve">hex_code</w:t>
      </w:r>
      <w:r>
        <w:rPr>
          <w:rFonts w:hint="default" w:ascii="Times New Roman" w:hAnsi="Times New Roman" w:cs="Times New Roman"/>
          <w:i w:val="0"/>
          <w:iCs w:val="0"/>
          <w:color w:val="000000"/>
          <w:sz w:val="26"/>
          <w:szCs w:val="26"/>
          <w:u w:val="none"/>
          <w:vertAlign w:val="baseline"/>
        </w:rPr>
        <w:t xml:space="preserve">), Chất liệu (Cotton, Denim...).</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product_variants</w:t>
      </w:r>
      <w:r>
        <w:rPr>
          <w:rFonts w:hint="default" w:ascii="Times New Roman" w:hAnsi="Times New Roman" w:cs="Times New Roman"/>
          <w:b/>
          <w:bCs/>
          <w:i w:val="0"/>
          <w:iCs w:val="0"/>
          <w:color w:val="000000"/>
          <w:sz w:val="26"/>
          <w:szCs w:val="26"/>
          <w:u w:val="none"/>
          <w:vertAlign w:val="baseline"/>
        </w:rPr>
        <w:t xml:space="preserve"> (Biến thể sản phẩm):</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sku</w:t>
      </w:r>
      <w:r>
        <w:rPr>
          <w:rFonts w:hint="default" w:ascii="Times New Roman" w:hAnsi="Times New Roman" w:cs="Times New Roman"/>
          <w:i w:val="0"/>
          <w:iCs w:val="0"/>
          <w:color w:val="000000"/>
          <w:sz w:val="26"/>
          <w:szCs w:val="26"/>
          <w:u w:val="none"/>
          <w:vertAlign w:val="baseline"/>
        </w:rPr>
        <w:t xml:space="preserve"> riêng, </w:t>
      </w:r>
      <w:r>
        <w:rPr>
          <w:rFonts w:hint="default" w:ascii="Times New Roman" w:hAnsi="Times New Roman" w:cs="Times New Roman"/>
          <w:b/>
          <w:bCs/>
          <w:i w:val="0"/>
          <w:iCs w:val="0"/>
          <w:color w:val="188038"/>
          <w:sz w:val="26"/>
          <w:szCs w:val="26"/>
          <w:u w:val="none"/>
          <w:vertAlign w:val="baseline"/>
        </w:rPr>
        <w:t xml:space="preserve">size_id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color_id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material_id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price</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000000"/>
          <w:sz w:val="26"/>
          <w:szCs w:val="26"/>
          <w:u w:val="none"/>
          <w:vertAlign w:val="baseline"/>
        </w:rPr>
        <w:t xml:space="preserve">giá bán thật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is_active</w:t>
      </w:r>
      <w:r>
        <w:rPr>
          <w:rFonts w:hint="default" w:ascii="Times New Roman" w:hAnsi="Times New Roman" w:cs="Times New Roman"/>
          <w:i w:val="0"/>
          <w:iCs w:val="0"/>
          <w:color w:val="000000"/>
          <w:sz w:val="26"/>
          <w:szCs w:val="26"/>
          <w:u w:val="none"/>
          <w:vertAlign w:val="baseline"/>
        </w:rPr>
        <w:t xml:space="preserve">. Mọi bảng tồn kho, đơn hàng, giỏ hàng, yêu thích đều tham chiếu </w:t>
      </w:r>
      <w:r>
        <w:rPr>
          <w:rFonts w:hint="default" w:ascii="Times New Roman" w:hAnsi="Times New Roman" w:cs="Times New Roman"/>
          <w:b/>
          <w:bCs/>
          <w:i w:val="0"/>
          <w:iCs w:val="0"/>
          <w:color w:val="188038"/>
          <w:sz w:val="26"/>
          <w:szCs w:val="26"/>
          <w:u w:val="none"/>
          <w:vertAlign w:val="baseline"/>
        </w:rPr>
        <w:t xml:space="preserve">variant_id</w:t>
      </w:r>
      <w:r>
        <w:rPr>
          <w:rFonts w:hint="default" w:ascii="Times New Roman" w:hAnsi="Times New Roman" w:cs="Times New Roman"/>
          <w:i w:val="0"/>
          <w:iCs w:val="0"/>
          <w:color w:val="000000"/>
          <w:sz w:val="26"/>
          <w:szCs w:val="26"/>
          <w:u w:val="none"/>
          <w:vertAlign w:val="baseline"/>
        </w:rPr>
        <w:t xml:space="preserve"> chứ không tham chiếu </w:t>
      </w:r>
      <w:r>
        <w:rPr>
          <w:rFonts w:hint="default" w:ascii="Times New Roman" w:hAnsi="Times New Roman" w:cs="Times New Roman"/>
          <w:b/>
          <w:bCs/>
          <w:i w:val="0"/>
          <w:iCs w:val="0"/>
          <w:color w:val="188038"/>
          <w:sz w:val="26"/>
          <w:szCs w:val="26"/>
          <w:u w:val="none"/>
          <w:vertAlign w:val="baseline"/>
        </w:rPr>
        <w:t xml:space="preserve">product_id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product_images</w:t>
      </w:r>
      <w:r>
        <w:rPr>
          <w:rFonts w:hint="default" w:ascii="Times New Roman" w:hAnsi="Times New Roman" w:cs="Times New Roman"/>
          <w:b/>
          <w:bCs/>
          <w:i w:val="0"/>
          <w:iCs w:val="0"/>
          <w:color w:val="000000"/>
          <w:sz w:val="26"/>
          <w:szCs w:val="26"/>
          <w:u w:val="none"/>
          <w:vertAlign w:val="baseline"/>
        </w:rPr>
        <w:t xml:space="preserve"> (Ảnh sản phẩm):</w:t>
      </w:r>
      <w:r>
        <w:rPr>
          <w:rFonts w:hint="default" w:ascii="Times New Roman" w:hAnsi="Times New Roman" w:cs="Times New Roman"/>
          <w:i w:val="0"/>
          <w:iCs w:val="0"/>
          <w:color w:val="000000"/>
          <w:sz w:val="26"/>
          <w:szCs w:val="26"/>
          <w:u w:val="none"/>
          <w:vertAlign w:val="baseline"/>
        </w:rPr>
        <w:t xml:space="preserve"> đường dẫn ảnh, thứ tự; có thể gắn </w:t>
      </w:r>
      <w:r>
        <w:rPr>
          <w:rFonts w:hint="default" w:ascii="Times New Roman" w:hAnsi="Times New Roman" w:cs="Times New Roman"/>
          <w:b/>
          <w:bCs/>
          <w:i w:val="0"/>
          <w:iCs w:val="0"/>
          <w:color w:val="188038"/>
          <w:sz w:val="26"/>
          <w:szCs w:val="26"/>
          <w:u w:val="none"/>
          <w:vertAlign w:val="baseline"/>
        </w:rPr>
        <w:t xml:space="preserve">variant_id</w:t>
      </w:r>
      <w:r>
        <w:rPr>
          <w:rFonts w:hint="default" w:ascii="Times New Roman" w:hAnsi="Times New Roman" w:cs="Times New Roman"/>
          <w:i w:val="0"/>
          <w:iCs w:val="0"/>
          <w:color w:val="000000"/>
          <w:sz w:val="26"/>
          <w:szCs w:val="26"/>
          <w:u w:val="none"/>
          <w:vertAlign w:val="baseline"/>
        </w:rPr>
        <w:t xml:space="preserve"> để hiện ảnh riêng theo màu.</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c. Nhóm Khuyến mãi &amp; Loyalty (7 bảng)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promotions</w:t>
      </w:r>
      <w:r>
        <w:rPr>
          <w:rFonts w:hint="default" w:ascii="Times New Roman" w:hAnsi="Times New Roman" w:cs="Times New Roman"/>
          <w:b/>
          <w:bCs/>
          <w:i w:val="0"/>
          <w:iCs w:val="0"/>
          <w:color w:val="000000"/>
          <w:sz w:val="26"/>
          <w:szCs w:val="26"/>
          <w:u w:val="none"/>
          <w:vertAlign w:val="baseline"/>
        </w:rPr>
        <w:t xml:space="preserve"> (Chương trình khuyến mãi):</w:t>
      </w:r>
      <w:r>
        <w:rPr>
          <w:rFonts w:hint="default" w:ascii="Times New Roman" w:hAnsi="Times New Roman" w:cs="Times New Roman"/>
          <w:i w:val="0"/>
          <w:iCs w:val="0"/>
          <w:color w:val="000000"/>
          <w:sz w:val="26"/>
          <w:szCs w:val="26"/>
          <w:u w:val="none"/>
          <w:vertAlign w:val="baseline"/>
        </w:rPr>
        <w:t xml:space="preserve"> giảm theo </w:t>
      </w:r>
      <w:r>
        <w:rPr>
          <w:rFonts w:hint="default" w:ascii="Times New Roman" w:hAnsi="Times New Roman" w:cs="Times New Roman"/>
          <w:b/>
          <w:bCs/>
          <w:i w:val="0"/>
          <w:iCs w:val="0"/>
          <w:color w:val="188038"/>
          <w:sz w:val="26"/>
          <w:szCs w:val="26"/>
          <w:u w:val="none"/>
          <w:vertAlign w:val="baseline"/>
        </w:rPr>
        <w:t xml:space="preserve">percent</w:t>
      </w:r>
      <w:r>
        <w:rPr>
          <w:rFonts w:hint="default" w:ascii="Times New Roman" w:hAnsi="Times New Roman" w:cs="Times New Roman"/>
          <w:i w:val="0"/>
          <w:iCs w:val="0"/>
          <w:color w:val="000000"/>
          <w:sz w:val="26"/>
          <w:szCs w:val="26"/>
          <w:u w:val="none"/>
          <w:vertAlign w:val="baseline"/>
        </w:rPr>
        <w:t xml:space="preserve"> hoặc </w:t>
      </w:r>
      <w:r>
        <w:rPr>
          <w:rFonts w:hint="default" w:ascii="Times New Roman" w:hAnsi="Times New Roman" w:cs="Times New Roman"/>
          <w:b/>
          <w:bCs/>
          <w:i w:val="0"/>
          <w:iCs w:val="0"/>
          <w:color w:val="188038"/>
          <w:sz w:val="26"/>
          <w:szCs w:val="26"/>
          <w:u w:val="none"/>
          <w:vertAlign w:val="baseline"/>
        </w:rPr>
        <w:t xml:space="preserve">fixed_amount</w:t>
      </w:r>
      <w:r>
        <w:rPr>
          <w:rFonts w:hint="default" w:ascii="Times New Roman" w:hAnsi="Times New Roman" w:cs="Times New Roman"/>
          <w:i w:val="0"/>
          <w:iCs w:val="0"/>
          <w:color w:val="000000"/>
          <w:sz w:val="26"/>
          <w:szCs w:val="26"/>
          <w:u w:val="none"/>
          <w:vertAlign w:val="baseline"/>
        </w:rPr>
        <w:t xml:space="preserve">, thời gian </w:t>
      </w:r>
      <w:r>
        <w:rPr>
          <w:rFonts w:hint="default" w:ascii="Times New Roman" w:hAnsi="Times New Roman" w:cs="Times New Roman"/>
          <w:b/>
          <w:bCs/>
          <w:i w:val="0"/>
          <w:iCs w:val="0"/>
          <w:color w:val="188038"/>
          <w:sz w:val="26"/>
          <w:szCs w:val="26"/>
          <w:u w:val="none"/>
          <w:vertAlign w:val="baseline"/>
        </w:rPr>
        <w:t xml:space="preserve">start_at</w:t>
      </w:r>
      <w:r>
        <w:rPr>
          <w:rFonts w:hint="default" w:ascii="Times New Roman" w:hAnsi="Times New Roman" w:cs="Times New Roman"/>
          <w:i w:val="0"/>
          <w:iCs w:val="0"/>
          <w:color w:val="000000"/>
          <w:sz w:val="26"/>
          <w:szCs w:val="26"/>
          <w:u w:val="none"/>
          <w:vertAlign w:val="baseline"/>
        </w:rPr>
        <w:t xml:space="preserve">–</w:t>
      </w:r>
      <w:r>
        <w:rPr>
          <w:rFonts w:hint="default" w:ascii="Times New Roman" w:hAnsi="Times New Roman" w:cs="Times New Roman"/>
          <w:b/>
          <w:bCs/>
          <w:i w:val="0"/>
          <w:iCs w:val="0"/>
          <w:color w:val="188038"/>
          <w:sz w:val="26"/>
          <w:szCs w:val="26"/>
          <w:u w:val="none"/>
          <w:vertAlign w:val="baseline"/>
        </w:rPr>
        <w:t xml:space="preserve">end_at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is_active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promotion_products</w:t>
      </w:r>
      <w:r>
        <w:rPr>
          <w:rFonts w:hint="default" w:ascii="Times New Roman" w:hAnsi="Times New Roman" w:cs="Times New Roman"/>
          <w:b/>
          <w:bCs/>
          <w:i w:val="0"/>
          <w:iCs w:val="0"/>
          <w:color w:val="000000"/>
          <w:sz w:val="26"/>
          <w:szCs w:val="26"/>
          <w:u w:val="none"/>
          <w:vertAlign w:val="baseline"/>
        </w:rPr>
        <w:t xml:space="preserve"> (Sản phẩm áp dụng khuyến mãi):</w:t>
      </w:r>
      <w:r>
        <w:rPr>
          <w:rFonts w:hint="default" w:ascii="Times New Roman" w:hAnsi="Times New Roman" w:cs="Times New Roman"/>
          <w:i w:val="0"/>
          <w:iCs w:val="0"/>
          <w:color w:val="000000"/>
          <w:sz w:val="26"/>
          <w:szCs w:val="26"/>
          <w:u w:val="none"/>
          <w:vertAlign w:val="baseline"/>
        </w:rPr>
        <w:t xml:space="preserve"> bảng trung gian </w:t>
      </w:r>
      <w:r>
        <w:rPr>
          <w:rFonts w:hint="default" w:ascii="Times New Roman" w:hAnsi="Times New Roman" w:cs="Times New Roman"/>
          <w:b/>
          <w:bCs/>
          <w:i w:val="0"/>
          <w:iCs w:val="0"/>
          <w:color w:val="188038"/>
          <w:sz w:val="26"/>
          <w:szCs w:val="26"/>
          <w:u w:val="none"/>
          <w:vertAlign w:val="baseline"/>
        </w:rPr>
        <w:t xml:space="preserve">promotion_id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product_id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vouchers</w:t>
      </w:r>
      <w:r>
        <w:rPr>
          <w:rFonts w:hint="default" w:ascii="Times New Roman" w:hAnsi="Times New Roman" w:cs="Times New Roman"/>
          <w:b/>
          <w:bCs/>
          <w:i w:val="0"/>
          <w:iCs w:val="0"/>
          <w:color w:val="000000"/>
          <w:sz w:val="26"/>
          <w:szCs w:val="26"/>
          <w:u w:val="none"/>
          <w:vertAlign w:val="baseline"/>
        </w:rPr>
        <w:t xml:space="preserve"> (Mã giảm giá):</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code</w:t>
      </w:r>
      <w:r>
        <w:rPr>
          <w:rFonts w:hint="default" w:ascii="Times New Roman" w:hAnsi="Times New Roman" w:cs="Times New Roman"/>
          <w:i w:val="0"/>
          <w:iCs w:val="0"/>
          <w:color w:val="000000"/>
          <w:sz w:val="26"/>
          <w:szCs w:val="26"/>
          <w:u w:val="none"/>
          <w:vertAlign w:val="baseline"/>
        </w:rPr>
        <w:t xml:space="preserve">, kiểu và mức giảm, </w:t>
      </w:r>
      <w:r>
        <w:rPr>
          <w:rFonts w:hint="default" w:ascii="Times New Roman" w:hAnsi="Times New Roman" w:cs="Times New Roman"/>
          <w:b/>
          <w:bCs/>
          <w:i w:val="0"/>
          <w:iCs w:val="0"/>
          <w:color w:val="188038"/>
          <w:sz w:val="26"/>
          <w:szCs w:val="26"/>
          <w:u w:val="none"/>
          <w:vertAlign w:val="baseline"/>
        </w:rPr>
        <w:t xml:space="preserve">max_discount_amount</w:t>
      </w:r>
      <w:r>
        <w:rPr>
          <w:rFonts w:hint="default" w:ascii="Times New Roman" w:hAnsi="Times New Roman" w:cs="Times New Roman"/>
          <w:i w:val="0"/>
          <w:iCs w:val="0"/>
          <w:color w:val="000000"/>
          <w:sz w:val="26"/>
          <w:szCs w:val="26"/>
          <w:u w:val="none"/>
          <w:vertAlign w:val="baseline"/>
        </w:rPr>
        <w:t xml:space="preserve"> (trần khi giảm %), </w:t>
      </w:r>
      <w:r>
        <w:rPr>
          <w:rFonts w:hint="default" w:ascii="Times New Roman" w:hAnsi="Times New Roman" w:cs="Times New Roman"/>
          <w:b/>
          <w:bCs/>
          <w:i w:val="0"/>
          <w:iCs w:val="0"/>
          <w:color w:val="188038"/>
          <w:sz w:val="26"/>
          <w:szCs w:val="26"/>
          <w:u w:val="none"/>
          <w:vertAlign w:val="baseline"/>
        </w:rPr>
        <w:t xml:space="preserve">min_order_value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usage_limit</w:t>
      </w:r>
      <w:r>
        <w:rPr>
          <w:rFonts w:hint="default" w:ascii="Times New Roman" w:hAnsi="Times New Roman" w:cs="Times New Roman"/>
          <w:i w:val="0"/>
          <w:iCs w:val="0"/>
          <w:color w:val="000000"/>
          <w:sz w:val="26"/>
          <w:szCs w:val="26"/>
          <w:u w:val="none"/>
          <w:vertAlign w:val="baseline"/>
        </w:rPr>
        <w:t xml:space="preserve"> (tổng lượt), </w:t>
      </w:r>
      <w:r>
        <w:rPr>
          <w:rFonts w:hint="default" w:ascii="Times New Roman" w:hAnsi="Times New Roman" w:cs="Times New Roman"/>
          <w:b/>
          <w:bCs/>
          <w:i w:val="0"/>
          <w:iCs w:val="0"/>
          <w:color w:val="188038"/>
          <w:sz w:val="26"/>
          <w:szCs w:val="26"/>
          <w:u w:val="none"/>
          <w:vertAlign w:val="baseline"/>
        </w:rPr>
        <w:t xml:space="preserve">per_user_limit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used_count</w:t>
      </w:r>
      <w:r>
        <w:rPr>
          <w:rFonts w:hint="default" w:ascii="Times New Roman" w:hAnsi="Times New Roman" w:cs="Times New Roman"/>
          <w:i w:val="0"/>
          <w:iCs w:val="0"/>
          <w:color w:val="000000"/>
          <w:sz w:val="26"/>
          <w:szCs w:val="26"/>
          <w:u w:val="none"/>
          <w:vertAlign w:val="baseline"/>
        </w:rPr>
        <w:t xml:space="preserve"> (tự đếm), thời hạn.</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voucher_usages</w:t>
      </w:r>
      <w:r>
        <w:rPr>
          <w:rFonts w:hint="default" w:ascii="Times New Roman" w:hAnsi="Times New Roman" w:cs="Times New Roman"/>
          <w:b/>
          <w:bCs/>
          <w:i w:val="0"/>
          <w:iCs w:val="0"/>
          <w:color w:val="000000"/>
          <w:sz w:val="26"/>
          <w:szCs w:val="26"/>
          <w:u w:val="none"/>
          <w:vertAlign w:val="baseline"/>
        </w:rPr>
        <w:t xml:space="preserve"> (Lượt dùng voucher):</w:t>
      </w:r>
      <w:r>
        <w:rPr>
          <w:rFonts w:hint="default" w:ascii="Times New Roman" w:hAnsi="Times New Roman" w:cs="Times New Roman"/>
          <w:i w:val="0"/>
          <w:iCs w:val="0"/>
          <w:color w:val="000000"/>
          <w:sz w:val="26"/>
          <w:szCs w:val="26"/>
          <w:u w:val="none"/>
          <w:vertAlign w:val="baseline"/>
        </w:rPr>
        <w:t xml:space="preserve"> voucher, người dùng (null nếu khách vãng lai), đơn hàng (1 voucher / đơn), số tiền giảm. Chỉ thêm, không sửa/xóa.</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loyalty_transactions</w:t>
      </w:r>
      <w:r>
        <w:rPr>
          <w:rFonts w:hint="default" w:ascii="Times New Roman" w:hAnsi="Times New Roman" w:cs="Times New Roman"/>
          <w:b/>
          <w:bCs/>
          <w:i w:val="0"/>
          <w:iCs w:val="0"/>
          <w:color w:val="000000"/>
          <w:sz w:val="26"/>
          <w:szCs w:val="26"/>
          <w:u w:val="none"/>
          <w:vertAlign w:val="baseline"/>
        </w:rPr>
        <w:t xml:space="preserve"> (Sổ cái điểm):</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type</w:t>
      </w:r>
      <w:r>
        <w:rPr>
          <w:rFonts w:hint="default" w:ascii="Times New Roman" w:hAnsi="Times New Roman" w:cs="Times New Roman"/>
          <w:i w:val="0"/>
          <w:iCs w:val="0"/>
          <w:color w:val="000000"/>
          <w:sz w:val="26"/>
          <w:szCs w:val="26"/>
          <w:u w:val="none"/>
          <w:vertAlign w:val="baseline"/>
        </w:rPr>
        <w:t xml:space="preserve"> (earn, redeem_order, redeem_gift, refund, adjust), </w:t>
      </w:r>
      <w:r>
        <w:rPr>
          <w:rFonts w:hint="default" w:ascii="Times New Roman" w:hAnsi="Times New Roman" w:cs="Times New Roman"/>
          <w:b/>
          <w:bCs/>
          <w:i w:val="0"/>
          <w:iCs w:val="0"/>
          <w:color w:val="188038"/>
          <w:sz w:val="26"/>
          <w:szCs w:val="26"/>
          <w:u w:val="none"/>
          <w:vertAlign w:val="baseline"/>
        </w:rPr>
        <w:t xml:space="preserve">points</w:t>
      </w:r>
      <w:r>
        <w:rPr>
          <w:rFonts w:hint="default" w:ascii="Times New Roman" w:hAnsi="Times New Roman" w:cs="Times New Roman"/>
          <w:i w:val="0"/>
          <w:iCs w:val="0"/>
          <w:color w:val="000000"/>
          <w:sz w:val="26"/>
          <w:szCs w:val="26"/>
          <w:u w:val="none"/>
          <w:vertAlign w:val="baseline"/>
        </w:rPr>
        <w:t xml:space="preserve"> (+ cộng / − trừ), đơn hàng hoặc lượt đổi quà liên quan. Chỉ thêm, không sửa/xóa.</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loyalty_rewards</w:t>
      </w:r>
      <w:r>
        <w:rPr>
          <w:rFonts w:hint="default" w:ascii="Times New Roman" w:hAnsi="Times New Roman" w:cs="Times New Roman"/>
          <w:b/>
          <w:bCs/>
          <w:i w:val="0"/>
          <w:iCs w:val="0"/>
          <w:color w:val="000000"/>
          <w:sz w:val="26"/>
          <w:szCs w:val="26"/>
          <w:u w:val="none"/>
          <w:vertAlign w:val="baseline"/>
        </w:rPr>
        <w:t xml:space="preserve"> (Quà đổi điểm):</w:t>
      </w:r>
      <w:r>
        <w:rPr>
          <w:rFonts w:hint="default" w:ascii="Times New Roman" w:hAnsi="Times New Roman" w:cs="Times New Roman"/>
          <w:i w:val="0"/>
          <w:iCs w:val="0"/>
          <w:color w:val="000000"/>
          <w:sz w:val="26"/>
          <w:szCs w:val="26"/>
          <w:u w:val="none"/>
          <w:vertAlign w:val="baseline"/>
        </w:rPr>
        <w:t xml:space="preserve"> tên, </w:t>
      </w:r>
      <w:r>
        <w:rPr>
          <w:rFonts w:hint="default" w:ascii="Times New Roman" w:hAnsi="Times New Roman" w:cs="Times New Roman"/>
          <w:b/>
          <w:bCs/>
          <w:i w:val="0"/>
          <w:iCs w:val="0"/>
          <w:color w:val="188038"/>
          <w:sz w:val="26"/>
          <w:szCs w:val="26"/>
          <w:u w:val="none"/>
          <w:vertAlign w:val="baseline"/>
        </w:rPr>
        <w:t xml:space="preserve">points_required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stock</w:t>
      </w:r>
      <w:r>
        <w:rPr>
          <w:rFonts w:hint="default" w:ascii="Times New Roman" w:hAnsi="Times New Roman" w:cs="Times New Roman"/>
          <w:i w:val="0"/>
          <w:iCs w:val="0"/>
          <w:color w:val="000000"/>
          <w:sz w:val="26"/>
          <w:szCs w:val="26"/>
          <w:u w:val="none"/>
          <w:vertAlign w:val="baseline"/>
        </w:rPr>
        <w:t xml:space="preserve"> (số quà còn), </w:t>
      </w:r>
      <w:r>
        <w:rPr>
          <w:rFonts w:hint="default" w:ascii="Times New Roman" w:hAnsi="Times New Roman" w:cs="Times New Roman"/>
          <w:b/>
          <w:bCs/>
          <w:i w:val="0"/>
          <w:iCs w:val="0"/>
          <w:color w:val="188038"/>
          <w:sz w:val="26"/>
          <w:szCs w:val="26"/>
          <w:u w:val="none"/>
          <w:vertAlign w:val="baseline"/>
        </w:rPr>
        <w:t xml:space="preserve">is_active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reward_redemptions</w:t>
      </w:r>
      <w:r>
        <w:rPr>
          <w:rFonts w:hint="default" w:ascii="Times New Roman" w:hAnsi="Times New Roman" w:cs="Times New Roman"/>
          <w:b/>
          <w:bCs/>
          <w:i w:val="0"/>
          <w:iCs w:val="0"/>
          <w:color w:val="000000"/>
          <w:sz w:val="26"/>
          <w:szCs w:val="26"/>
          <w:u w:val="none"/>
          <w:vertAlign w:val="baseline"/>
        </w:rPr>
        <w:t xml:space="preserve"> (Lượt đổi quà):</w:t>
      </w:r>
      <w:r>
        <w:rPr>
          <w:rFonts w:hint="default" w:ascii="Times New Roman" w:hAnsi="Times New Roman" w:cs="Times New Roman"/>
          <w:i w:val="0"/>
          <w:iCs w:val="0"/>
          <w:color w:val="000000"/>
          <w:sz w:val="26"/>
          <w:szCs w:val="26"/>
          <w:u w:val="none"/>
          <w:vertAlign w:val="baseline"/>
        </w:rPr>
        <w:t xml:space="preserve"> người đổi, quà, </w:t>
      </w:r>
      <w:r>
        <w:rPr>
          <w:rFonts w:hint="default" w:ascii="Times New Roman" w:hAnsi="Times New Roman" w:cs="Times New Roman"/>
          <w:b/>
          <w:bCs/>
          <w:i w:val="0"/>
          <w:iCs w:val="0"/>
          <w:color w:val="188038"/>
          <w:sz w:val="26"/>
          <w:szCs w:val="26"/>
          <w:u w:val="none"/>
          <w:vertAlign w:val="baseline"/>
        </w:rPr>
        <w:t xml:space="preserve">points_spent</w:t>
      </w:r>
      <w:r>
        <w:rPr>
          <w:rFonts w:hint="default" w:ascii="Times New Roman" w:hAnsi="Times New Roman" w:cs="Times New Roman"/>
          <w:i w:val="0"/>
          <w:iCs w:val="0"/>
          <w:color w:val="000000"/>
          <w:sz w:val="26"/>
          <w:szCs w:val="26"/>
          <w:u w:val="none"/>
          <w:vertAlign w:val="baseline"/>
        </w:rPr>
        <w:t xml:space="preserve"> (tự lấy theo quà).</w:t>
      </w:r>
    </w:p>
    <w:p>
      <w:pPr>
        <w:pStyle w:val="4"/>
        <w:keepNext/>
        <w:spacing w:before="200" w:beforeAutospacing="0" w:after="80" w:afterAutospacing="0" w:line="276" w:lineRule="auto"/>
      </w:pPr>
      <w:r>
        <w:rPr>
          <w:rFonts w:hint="default" w:ascii="Times New Roman" w:hAnsi="Times New Roman" w:cs="Times New Roman"/>
          <w:i w:val="0"/>
          <w:iCs w:val="0"/>
          <w:color w:val="000000"/>
          <w:sz w:val="30"/>
          <w:szCs w:val="30"/>
          <w:u w:val="none"/>
          <w:vertAlign w:val="baseline"/>
        </w:rPr>
        <w:t xml:space="preserve">d. Nhóm Giỏ hàng &amp; Đơn hàng (13 bảng)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carts</w:t>
      </w:r>
      <w:r>
        <w:rPr>
          <w:rFonts w:hint="default" w:ascii="Times New Roman" w:hAnsi="Times New Roman" w:cs="Times New Roman"/>
          <w:b/>
          <w:bCs/>
          <w:i w:val="0"/>
          <w:iCs w:val="0"/>
          <w:color w:val="000000"/>
          <w:sz w:val="26"/>
          <w:szCs w:val="26"/>
          <w:u w:val="none"/>
          <w:vertAlign w:val="baseline"/>
        </w:rPr>
        <w:t xml:space="preserve"> (Giỏ hàng):</w:t>
      </w:r>
      <w:r>
        <w:rPr>
          <w:rFonts w:hint="default" w:ascii="Times New Roman" w:hAnsi="Times New Roman" w:cs="Times New Roman"/>
          <w:i w:val="0"/>
          <w:iCs w:val="0"/>
          <w:color w:val="000000"/>
          <w:sz w:val="26"/>
          <w:szCs w:val="26"/>
          <w:u w:val="none"/>
          <w:vertAlign w:val="baseline"/>
        </w:rPr>
        <w:t xml:space="preserve"> thành viên: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(1 giỏ/người, không hết hạn); khách vãng lai: </w:t>
      </w:r>
      <w:r>
        <w:rPr>
          <w:rFonts w:hint="default" w:ascii="Times New Roman" w:hAnsi="Times New Roman" w:cs="Times New Roman"/>
          <w:b/>
          <w:bCs/>
          <w:i w:val="0"/>
          <w:iCs w:val="0"/>
          <w:color w:val="188038"/>
          <w:sz w:val="26"/>
          <w:szCs w:val="26"/>
          <w:u w:val="none"/>
          <w:vertAlign w:val="baseline"/>
        </w:rPr>
        <w:t xml:space="preserve">session_token</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expires_at</w:t>
      </w:r>
      <w:r>
        <w:rPr>
          <w:rFonts w:hint="default" w:ascii="Times New Roman" w:hAnsi="Times New Roman" w:cs="Times New Roman"/>
          <w:i w:val="0"/>
          <w:iCs w:val="0"/>
          <w:color w:val="000000"/>
          <w:sz w:val="26"/>
          <w:szCs w:val="26"/>
          <w:u w:val="none"/>
          <w:vertAlign w:val="baseline"/>
        </w:rPr>
        <w:t xml:space="preserve"> (tự hết hạn sau 30 ngày không thay đổi).</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cart_items</w:t>
      </w:r>
      <w:r>
        <w:rPr>
          <w:rFonts w:hint="default" w:ascii="Times New Roman" w:hAnsi="Times New Roman" w:cs="Times New Roman"/>
          <w:b/>
          <w:bCs/>
          <w:i w:val="0"/>
          <w:iCs w:val="0"/>
          <w:color w:val="000000"/>
          <w:sz w:val="26"/>
          <w:szCs w:val="26"/>
          <w:u w:val="none"/>
          <w:vertAlign w:val="baseline"/>
        </w:rPr>
        <w:t xml:space="preserve"> (Sản phẩm trong giỏ):</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cart_id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variant_id</w:t>
      </w:r>
      <w:r>
        <w:rPr>
          <w:rFonts w:hint="default" w:ascii="Times New Roman" w:hAnsi="Times New Roman" w:cs="Times New Roman"/>
          <w:i w:val="0"/>
          <w:iCs w:val="0"/>
          <w:color w:val="000000"/>
          <w:sz w:val="26"/>
          <w:szCs w:val="26"/>
          <w:u w:val="none"/>
          <w:vertAlign w:val="baseline"/>
        </w:rPr>
        <w:t xml:space="preserve">, số lượng; mỗi biến thể 1 dòng / giỏ.</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wishlists</w:t>
      </w:r>
      <w:r>
        <w:rPr>
          <w:rFonts w:hint="default" w:ascii="Times New Roman" w:hAnsi="Times New Roman" w:cs="Times New Roman"/>
          <w:b/>
          <w:bCs/>
          <w:i w:val="0"/>
          <w:iCs w:val="0"/>
          <w:color w:val="000000"/>
          <w:sz w:val="26"/>
          <w:szCs w:val="26"/>
          <w:u w:val="none"/>
          <w:vertAlign w:val="baseline"/>
        </w:rPr>
        <w:t xml:space="preserve"> (Yêu thích):</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variant_id</w:t>
      </w:r>
      <w:r>
        <w:rPr>
          <w:rFonts w:hint="default" w:ascii="Times New Roman" w:hAnsi="Times New Roman" w:cs="Times New Roman"/>
          <w:i w:val="0"/>
          <w:iCs w:val="0"/>
          <w:color w:val="000000"/>
          <w:sz w:val="26"/>
          <w:szCs w:val="26"/>
          <w:u w:val="none"/>
          <w:vertAlign w:val="baseline"/>
        </w:rPr>
        <w:t xml:space="preserve"> (lưu đúng size/màu khách thích).</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shipping_carriers</w:t>
      </w:r>
      <w:r>
        <w:rPr>
          <w:rFonts w:hint="default" w:ascii="Times New Roman" w:hAnsi="Times New Roman" w:cs="Times New Roman"/>
          <w:b/>
          <w:bCs/>
          <w:i w:val="0"/>
          <w:iCs w:val="0"/>
          <w:color w:val="000000"/>
          <w:sz w:val="26"/>
          <w:szCs w:val="26"/>
          <w:u w:val="none"/>
          <w:vertAlign w:val="baseline"/>
        </w:rPr>
        <w:t xml:space="preserve"> (Đơn vị vận chuyển):</w:t>
      </w:r>
      <w:r>
        <w:rPr>
          <w:rFonts w:hint="default" w:ascii="Times New Roman" w:hAnsi="Times New Roman" w:cs="Times New Roman"/>
          <w:i w:val="0"/>
          <w:iCs w:val="0"/>
          <w:color w:val="000000"/>
          <w:sz w:val="26"/>
          <w:szCs w:val="26"/>
          <w:u w:val="none"/>
          <w:vertAlign w:val="baseline"/>
        </w:rPr>
        <w:t xml:space="preserve"> mã (GHN, GHTK...), tên, </w:t>
      </w:r>
      <w:r>
        <w:rPr>
          <w:rFonts w:hint="default" w:ascii="Times New Roman" w:hAnsi="Times New Roman" w:cs="Times New Roman"/>
          <w:b/>
          <w:bCs/>
          <w:i w:val="0"/>
          <w:iCs w:val="0"/>
          <w:color w:val="188038"/>
          <w:sz w:val="26"/>
          <w:szCs w:val="26"/>
          <w:u w:val="none"/>
          <w:vertAlign w:val="baseline"/>
        </w:rPr>
        <w:t xml:space="preserve">is_active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b/>
          <w:bCs/>
          <w:i w:val="0"/>
          <w:iCs w:val="0"/>
          <w:color w:val="000000"/>
          <w:sz w:val="26"/>
          <w:szCs w:val="26"/>
          <w:u w:val="none"/>
          <w:vertAlign w:val="baseline"/>
        </w:rPr>
        <w:t xml:space="preserve"> (Đơn hàng – bảng chính):</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order_code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(null = khách vãng lai), </w:t>
      </w:r>
      <w:r>
        <w:rPr>
          <w:rFonts w:hint="default" w:ascii="Times New Roman" w:hAnsi="Times New Roman" w:cs="Times New Roman"/>
          <w:b/>
          <w:bCs/>
          <w:i w:val="0"/>
          <w:iCs w:val="0"/>
          <w:color w:val="188038"/>
          <w:sz w:val="26"/>
          <w:szCs w:val="26"/>
          <w:u w:val="none"/>
          <w:vertAlign w:val="baseline"/>
        </w:rPr>
        <w:t xml:space="preserve">is_buy_now</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payment_method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payment_status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ghi chú, thời điểm tạo / cập nhật. Các nhóm thông tin còn lại được tách sang 5 bảng con quan hệ 1-1 (khóa chính chính là </w:t>
      </w:r>
      <w:r>
        <w:rPr>
          <w:rFonts w:hint="default" w:ascii="Times New Roman" w:hAnsi="Times New Roman" w:cs="Times New Roman"/>
          <w:b/>
          <w:bCs/>
          <w:i w:val="0"/>
          <w:iCs w:val="0"/>
          <w:color w:val="188038"/>
          <w:sz w:val="26"/>
          <w:szCs w:val="26"/>
          <w:u w:val="none"/>
          <w:vertAlign w:val="baseline"/>
        </w:rPr>
        <w:t xml:space="preserve">order_id</w:t>
      </w:r>
      <w:r>
        <w:rPr>
          <w:rFonts w:hint="default" w:ascii="Times New Roman" w:hAnsi="Times New Roman" w:cs="Times New Roman"/>
          <w:i w:val="0"/>
          <w:iCs w:val="0"/>
          <w:color w:val="000000"/>
          <w:sz w:val="26"/>
          <w:szCs w:val="26"/>
          <w:u w:val="none"/>
          <w:vertAlign w:val="baseline"/>
        </w:rPr>
        <w:t xml:space="preserve">) để dễ quản lý và chỉnh sửa riêng: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order_customers</w:t>
      </w:r>
      <w:r>
        <w:rPr>
          <w:rFonts w:hint="default" w:ascii="Times New Roman" w:hAnsi="Times New Roman" w:cs="Times New Roman"/>
          <w:b/>
          <w:bCs/>
          <w:i w:val="0"/>
          <w:iCs w:val="0"/>
          <w:color w:val="000000"/>
          <w:sz w:val="26"/>
          <w:szCs w:val="26"/>
          <w:u w:val="none"/>
          <w:vertAlign w:val="baseline"/>
        </w:rPr>
        <w:t xml:space="preserve"> (Người đặt):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customer_name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customer_phone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customer_email</w:t>
      </w:r>
      <w:r>
        <w:rPr>
          <w:rFonts w:hint="default" w:ascii="Times New Roman" w:hAnsi="Times New Roman" w:cs="Times New Roman"/>
          <w:i w:val="0"/>
          <w:iCs w:val="0"/>
          <w:color w:val="000000"/>
          <w:sz w:val="26"/>
          <w:szCs w:val="26"/>
          <w:u w:val="none"/>
          <w:vertAlign w:val="baseline"/>
        </w:rPr>
        <w:t xml:space="preserve"> (bắt buộc với khách vãng lai). Sửa được khi đơn còn </w:t>
      </w:r>
      <w:r>
        <w:rPr>
          <w:rFonts w:hint="default" w:ascii="Times New Roman" w:hAnsi="Times New Roman" w:cs="Times New Roman"/>
          <w:b/>
          <w:bCs/>
          <w:i w:val="0"/>
          <w:iCs w:val="0"/>
          <w:color w:val="188038"/>
          <w:sz w:val="26"/>
          <w:szCs w:val="26"/>
          <w:u w:val="none"/>
          <w:vertAlign w:val="baseline"/>
        </w:rPr>
        <w:t xml:space="preserve">new</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processing</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order_shipping_addresses</w:t>
      </w:r>
      <w:r>
        <w:rPr>
          <w:rFonts w:hint="default" w:ascii="Times New Roman" w:hAnsi="Times New Roman" w:cs="Times New Roman"/>
          <w:b/>
          <w:bCs/>
          <w:i w:val="0"/>
          <w:iCs w:val="0"/>
          <w:color w:val="000000"/>
          <w:sz w:val="26"/>
          <w:szCs w:val="26"/>
          <w:u w:val="none"/>
          <w:vertAlign w:val="baseline"/>
        </w:rPr>
        <w:t xml:space="preserve"> (Địa chỉ giao hàng):</w:t>
      </w:r>
      <w:r>
        <w:rPr>
          <w:rFonts w:hint="default" w:ascii="Times New Roman" w:hAnsi="Times New Roman" w:cs="Times New Roman"/>
          <w:i w:val="0"/>
          <w:iCs w:val="0"/>
          <w:color w:val="000000"/>
          <w:sz w:val="26"/>
          <w:szCs w:val="26"/>
          <w:u w:val="none"/>
          <w:vertAlign w:val="baseline"/>
        </w:rPr>
        <w:t xml:space="preserve"> snapshot người nhận, SĐT, tỉnh/huyện/xã, địa chỉ chi tiết tại thời điểm đặt. Sửa được khi đơn còn </w:t>
      </w:r>
      <w:r>
        <w:rPr>
          <w:rFonts w:hint="default" w:ascii="Times New Roman" w:hAnsi="Times New Roman" w:cs="Times New Roman"/>
          <w:b/>
          <w:bCs/>
          <w:i w:val="0"/>
          <w:iCs w:val="0"/>
          <w:color w:val="188038"/>
          <w:sz w:val="26"/>
          <w:szCs w:val="26"/>
          <w:u w:val="none"/>
          <w:vertAlign w:val="baseline"/>
        </w:rPr>
        <w:t xml:space="preserve">new</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processing</w:t>
      </w:r>
      <w:r>
        <w:rPr>
          <w:rFonts w:hint="default" w:ascii="Times New Roman" w:hAnsi="Times New Roman" w:cs="Times New Roman"/>
          <w:i w:val="0"/>
          <w:iCs w:val="0"/>
          <w:color w:val="000000"/>
          <w:sz w:val="26"/>
          <w:szCs w:val="26"/>
          <w:u w:val="none"/>
          <w:vertAlign w:val="baseline"/>
        </w:rPr>
        <w:t xml:space="preserve"> (trước khi đóng gói).</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order_amounts</w:t>
      </w:r>
      <w:r>
        <w:rPr>
          <w:rFonts w:hint="default" w:ascii="Times New Roman" w:hAnsi="Times New Roman" w:cs="Times New Roman"/>
          <w:b/>
          <w:bCs/>
          <w:i w:val="0"/>
          <w:iCs w:val="0"/>
          <w:color w:val="000000"/>
          <w:sz w:val="26"/>
          <w:szCs w:val="26"/>
          <w:u w:val="none"/>
          <w:vertAlign w:val="baseline"/>
        </w:rPr>
        <w:t xml:space="preserve"> (Tiền của đơn):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subtotal</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voucher_id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voucher_discount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points_used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points_discount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shipping_fee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total_amount</w:t>
      </w:r>
      <w:r>
        <w:rPr>
          <w:rFonts w:hint="default" w:ascii="Times New Roman" w:hAnsi="Times New Roman" w:cs="Times New Roman"/>
          <w:i w:val="0"/>
          <w:iCs w:val="0"/>
          <w:color w:val="000000"/>
          <w:sz w:val="26"/>
          <w:szCs w:val="26"/>
          <w:u w:val="none"/>
          <w:vertAlign w:val="baseline"/>
        </w:rPr>
        <w:t xml:space="preserve">. Chỉ sửa khi đơn còn </w:t>
      </w:r>
      <w:r>
        <w:rPr>
          <w:rFonts w:hint="default" w:ascii="Times New Roman" w:hAnsi="Times New Roman" w:cs="Times New Roman"/>
          <w:b/>
          <w:bCs/>
          <w:i w:val="0"/>
          <w:iCs w:val="0"/>
          <w:color w:val="188038"/>
          <w:sz w:val="26"/>
          <w:szCs w:val="26"/>
          <w:u w:val="none"/>
          <w:vertAlign w:val="baseline"/>
        </w:rPr>
        <w:t xml:space="preserve">new</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order_shipments</w:t>
      </w:r>
      <w:r>
        <w:rPr>
          <w:rFonts w:hint="default" w:ascii="Times New Roman" w:hAnsi="Times New Roman" w:cs="Times New Roman"/>
          <w:b/>
          <w:bCs/>
          <w:i w:val="0"/>
          <w:iCs w:val="0"/>
          <w:color w:val="000000"/>
          <w:sz w:val="26"/>
          <w:szCs w:val="26"/>
          <w:u w:val="none"/>
          <w:vertAlign w:val="baseline"/>
        </w:rPr>
        <w:t xml:space="preserve"> (Vận chuyển):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shipping_carrier_id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tracking_code</w:t>
      </w:r>
      <w:r>
        <w:rPr>
          <w:rFonts w:hint="default" w:ascii="Times New Roman" w:hAnsi="Times New Roman" w:cs="Times New Roman"/>
          <w:i w:val="0"/>
          <w:iCs w:val="0"/>
          <w:color w:val="000000"/>
          <w:sz w:val="26"/>
          <w:szCs w:val="26"/>
          <w:u w:val="none"/>
          <w:vertAlign w:val="baseline"/>
        </w:rPr>
        <w:t xml:space="preserve"> (mã vận đơn), </w:t>
      </w:r>
      <w:r>
        <w:rPr>
          <w:rFonts w:hint="default" w:ascii="Times New Roman" w:hAnsi="Times New Roman" w:cs="Times New Roman"/>
          <w:b/>
          <w:bCs/>
          <w:i w:val="0"/>
          <w:iCs w:val="0"/>
          <w:color w:val="188038"/>
          <w:sz w:val="26"/>
          <w:szCs w:val="26"/>
          <w:u w:val="none"/>
          <w:vertAlign w:val="baseline"/>
        </w:rPr>
        <w:t xml:space="preserve">shipped_at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delivered_at</w:t>
      </w:r>
      <w:r>
        <w:rPr>
          <w:rFonts w:hint="default" w:ascii="Times New Roman" w:hAnsi="Times New Roman" w:cs="Times New Roman"/>
          <w:i w:val="0"/>
          <w:iCs w:val="0"/>
          <w:color w:val="000000"/>
          <w:sz w:val="26"/>
          <w:szCs w:val="26"/>
          <w:u w:val="none"/>
          <w:vertAlign w:val="baseline"/>
        </w:rPr>
        <w:t xml:space="preserve"> (tự ghi khi đơn sang </w:t>
      </w:r>
      <w:r>
        <w:rPr>
          <w:rFonts w:hint="default" w:ascii="Times New Roman" w:hAnsi="Times New Roman" w:cs="Times New Roman"/>
          <w:b/>
          <w:bCs/>
          <w:i w:val="0"/>
          <w:iCs w:val="0"/>
          <w:color w:val="188038"/>
          <w:sz w:val="26"/>
          <w:szCs w:val="26"/>
          <w:u w:val="none"/>
          <w:vertAlign w:val="baseline"/>
        </w:rPr>
        <w:t xml:space="preserve">shipping</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order_cancellations</w:t>
      </w:r>
      <w:r>
        <w:rPr>
          <w:rFonts w:hint="default" w:ascii="Times New Roman" w:hAnsi="Times New Roman" w:cs="Times New Roman"/>
          <w:b/>
          <w:bCs/>
          <w:i w:val="0"/>
          <w:iCs w:val="0"/>
          <w:color w:val="000000"/>
          <w:sz w:val="26"/>
          <w:szCs w:val="26"/>
          <w:u w:val="none"/>
          <w:vertAlign w:val="baseline"/>
        </w:rPr>
        <w:t xml:space="preserve"> (Hủy đơn):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reason</w:t>
      </w:r>
      <w:r>
        <w:rPr>
          <w:rFonts w:hint="default" w:ascii="Times New Roman" w:hAnsi="Times New Roman" w:cs="Times New Roman"/>
          <w:i w:val="0"/>
          <w:iCs w:val="0"/>
          <w:color w:val="000000"/>
          <w:sz w:val="26"/>
          <w:szCs w:val="26"/>
          <w:u w:val="none"/>
          <w:vertAlign w:val="baseline"/>
        </w:rPr>
        <w:t xml:space="preserve"> (bắt buộc), </w:t>
      </w:r>
      <w:r>
        <w:rPr>
          <w:rFonts w:hint="default" w:ascii="Times New Roman" w:hAnsi="Times New Roman" w:cs="Times New Roman"/>
          <w:b/>
          <w:bCs/>
          <w:i w:val="0"/>
          <w:iCs w:val="0"/>
          <w:color w:val="188038"/>
          <w:sz w:val="26"/>
          <w:szCs w:val="26"/>
          <w:u w:val="none"/>
          <w:vertAlign w:val="baseline"/>
        </w:rPr>
        <w:t xml:space="preserve">cancelled_by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cancelled_at</w:t>
      </w:r>
      <w:r>
        <w:rPr>
          <w:rFonts w:hint="default" w:ascii="Times New Roman" w:hAnsi="Times New Roman" w:cs="Times New Roman"/>
          <w:i w:val="0"/>
          <w:iCs w:val="0"/>
          <w:color w:val="000000"/>
          <w:sz w:val="26"/>
          <w:szCs w:val="26"/>
          <w:u w:val="none"/>
          <w:vertAlign w:val="baseline"/>
        </w:rPr>
        <w:t xml:space="preserve">. Thêm 1 dòng = hủy đơn; chỉ thêm, không sửa/xóa.</w:t>
      </w:r>
    </w:p>
    <w:p>
      <w:pPr>
        <w:pStyle w:val="85"/>
        <w:spacing w:before="0" w:beforeAutospacing="0" w:after="80" w:afterAutospacing="0" w:line="276" w:lineRule="auto"/>
        <w:ind w:left="720"/>
      </w:pPr>
      <w:r>
        <w:rPr>
          <w:rFonts w:hint="default" w:ascii="Times New Roman" w:hAnsi="Times New Roman" w:cs="Times New Roman"/>
          <w:b/>
          <w:bCs/>
          <w:i w:val="0"/>
          <w:iCs w:val="0"/>
          <w:color w:val="000000"/>
          <w:sz w:val="26"/>
          <w:szCs w:val="26"/>
          <w:u w:val="none"/>
          <w:vertAlign w:val="baseline"/>
        </w:rPr>
        <w:t xml:space="preserve">View </w:t>
      </w:r>
      <w:r>
        <w:rPr>
          <w:rFonts w:hint="default" w:ascii="Times New Roman" w:hAnsi="Times New Roman" w:cs="Times New Roman"/>
          <w:b/>
          <w:bCs/>
          <w:i w:val="0"/>
          <w:iCs w:val="0"/>
          <w:color w:val="188038"/>
          <w:sz w:val="26"/>
          <w:szCs w:val="26"/>
          <w:u w:val="none"/>
          <w:vertAlign w:val="baseline"/>
        </w:rPr>
        <w:t xml:space="preserve">v_order_details</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gộp sẵn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và 5 bảng con (kèm mã voucher, tên đơn vị vận chuyển, tổng số lượng sản phẩm) để hiển thị danh sách / chi tiết đơn.</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order_items</w:t>
      </w:r>
      <w:r>
        <w:rPr>
          <w:rFonts w:hint="default" w:ascii="Times New Roman" w:hAnsi="Times New Roman" w:cs="Times New Roman"/>
          <w:b/>
          <w:bCs/>
          <w:i w:val="0"/>
          <w:iCs w:val="0"/>
          <w:color w:val="000000"/>
          <w:sz w:val="26"/>
          <w:szCs w:val="26"/>
          <w:u w:val="none"/>
          <w:vertAlign w:val="baseline"/>
        </w:rPr>
        <w:t xml:space="preserve"> (Chi tiết đơn hàng):</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variant_id</w:t>
      </w:r>
      <w:r>
        <w:rPr>
          <w:rFonts w:hint="default" w:ascii="Times New Roman" w:hAnsi="Times New Roman" w:cs="Times New Roman"/>
          <w:i w:val="0"/>
          <w:iCs w:val="0"/>
          <w:color w:val="000000"/>
          <w:sz w:val="26"/>
          <w:szCs w:val="26"/>
          <w:u w:val="none"/>
          <w:vertAlign w:val="baseline"/>
        </w:rPr>
        <w:t xml:space="preserve">, snapshot tên sản phẩm và nhãn biến thể, </w:t>
      </w:r>
      <w:r>
        <w:rPr>
          <w:rFonts w:hint="default" w:ascii="Times New Roman" w:hAnsi="Times New Roman" w:cs="Times New Roman"/>
          <w:b/>
          <w:bCs/>
          <w:i w:val="0"/>
          <w:iCs w:val="0"/>
          <w:color w:val="188038"/>
          <w:sz w:val="26"/>
          <w:szCs w:val="26"/>
          <w:u w:val="none"/>
          <w:vertAlign w:val="baseline"/>
        </w:rPr>
        <w:t xml:space="preserve">unit_price</w:t>
      </w:r>
      <w:r>
        <w:rPr>
          <w:rFonts w:hint="default" w:ascii="Times New Roman" w:hAnsi="Times New Roman" w:cs="Times New Roman"/>
          <w:i w:val="0"/>
          <w:iCs w:val="0"/>
          <w:color w:val="000000"/>
          <w:sz w:val="26"/>
          <w:szCs w:val="26"/>
          <w:u w:val="none"/>
          <w:vertAlign w:val="baseline"/>
        </w:rPr>
        <w:t xml:space="preserve"> (không vượt giá biến thể), số lượng, </w:t>
      </w:r>
      <w:r>
        <w:rPr>
          <w:rFonts w:hint="default" w:ascii="Times New Roman" w:hAnsi="Times New Roman" w:cs="Times New Roman"/>
          <w:b/>
          <w:bCs/>
          <w:i w:val="0"/>
          <w:iCs w:val="0"/>
          <w:color w:val="188038"/>
          <w:sz w:val="26"/>
          <w:szCs w:val="26"/>
          <w:u w:val="none"/>
          <w:vertAlign w:val="baseline"/>
        </w:rPr>
        <w:t xml:space="preserve">line_total</w:t>
      </w:r>
      <w:r>
        <w:rPr>
          <w:rFonts w:hint="default" w:ascii="Times New Roman" w:hAnsi="Times New Roman" w:cs="Times New Roman"/>
          <w:i w:val="0"/>
          <w:iCs w:val="0"/>
          <w:color w:val="000000"/>
          <w:sz w:val="26"/>
          <w:szCs w:val="26"/>
          <w:u w:val="none"/>
          <w:vertAlign w:val="baseline"/>
        </w:rPr>
        <w:t xml:space="preserve"> = đơn giá × số lượng.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order_status_histories</w:t>
      </w:r>
      <w:r>
        <w:rPr>
          <w:rFonts w:hint="default" w:ascii="Times New Roman" w:hAnsi="Times New Roman" w:cs="Times New Roman"/>
          <w:b/>
          <w:bCs/>
          <w:i w:val="0"/>
          <w:iCs w:val="0"/>
          <w:color w:val="000000"/>
          <w:sz w:val="26"/>
          <w:szCs w:val="26"/>
          <w:u w:val="none"/>
          <w:vertAlign w:val="baseline"/>
        </w:rPr>
        <w:t xml:space="preserve"> (Lịch sử trạng thái đơn):</w:t>
      </w:r>
      <w:r>
        <w:rPr>
          <w:rFonts w:hint="default" w:ascii="Times New Roman" w:hAnsi="Times New Roman" w:cs="Times New Roman"/>
          <w:i w:val="0"/>
          <w:iCs w:val="0"/>
          <w:color w:val="000000"/>
          <w:sz w:val="26"/>
          <w:szCs w:val="26"/>
          <w:u w:val="none"/>
          <w:vertAlign w:val="baseline"/>
        </w:rPr>
        <w:t xml:space="preserve"> trạng thái cũ → mới, người đổi, ghi chú, thời điểm. Tự ghi, không sửa/xóa (dùng để tính hạn đổi/trả).</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payments</w:t>
      </w:r>
      <w:r>
        <w:rPr>
          <w:rFonts w:hint="default" w:ascii="Times New Roman" w:hAnsi="Times New Roman" w:cs="Times New Roman"/>
          <w:b/>
          <w:bCs/>
          <w:i w:val="0"/>
          <w:iCs w:val="0"/>
          <w:color w:val="000000"/>
          <w:sz w:val="26"/>
          <w:szCs w:val="26"/>
          <w:u w:val="none"/>
          <w:vertAlign w:val="baseline"/>
        </w:rPr>
        <w:t xml:space="preserve"> (Giao dịch thanh toán):</w:t>
      </w:r>
      <w:r>
        <w:rPr>
          <w:rFonts w:hint="default" w:ascii="Times New Roman" w:hAnsi="Times New Roman" w:cs="Times New Roman"/>
          <w:i w:val="0"/>
          <w:iCs w:val="0"/>
          <w:color w:val="000000"/>
          <w:sz w:val="26"/>
          <w:szCs w:val="26"/>
          <w:u w:val="none"/>
          <w:vertAlign w:val="baseline"/>
        </w:rPr>
        <w:t xml:space="preserve"> phương thức (COD / chuyển khoản QR), số tiền, trạng thái, mã giao dịch ngân hàng, nội dung QR, thời điểm thanh toán. Một đơn có thể có nhiều lần thanh toán.</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e. Nhóm Đổi trả &amp; Đánh giá (6 bảng)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return_requests</w:t>
      </w:r>
      <w:r>
        <w:rPr>
          <w:rFonts w:hint="default" w:ascii="Times New Roman" w:hAnsi="Times New Roman" w:cs="Times New Roman"/>
          <w:b/>
          <w:bCs/>
          <w:i w:val="0"/>
          <w:iCs w:val="0"/>
          <w:color w:val="000000"/>
          <w:sz w:val="26"/>
          <w:szCs w:val="26"/>
          <w:u w:val="none"/>
          <w:vertAlign w:val="baseline"/>
        </w:rPr>
        <w:t xml:space="preserve"> (Yêu cầu đổi / trả):</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request_code</w:t>
      </w:r>
      <w:r>
        <w:rPr>
          <w:rFonts w:hint="default" w:ascii="Times New Roman" w:hAnsi="Times New Roman" w:cs="Times New Roman"/>
          <w:i w:val="0"/>
          <w:iCs w:val="0"/>
          <w:color w:val="000000"/>
          <w:sz w:val="26"/>
          <w:szCs w:val="26"/>
          <w:u w:val="none"/>
          <w:vertAlign w:val="baseline"/>
        </w:rPr>
        <w:t xml:space="preserve">, đơn hàng,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(null nếu đơn khách vãng lai), </w:t>
      </w:r>
      <w:r>
        <w:rPr>
          <w:rFonts w:hint="default" w:ascii="Times New Roman" w:hAnsi="Times New Roman" w:cs="Times New Roman"/>
          <w:b/>
          <w:bCs/>
          <w:i w:val="0"/>
          <w:iCs w:val="0"/>
          <w:color w:val="188038"/>
          <w:sz w:val="26"/>
          <w:szCs w:val="26"/>
          <w:u w:val="none"/>
          <w:vertAlign w:val="baseline"/>
        </w:rPr>
        <w:t xml:space="preserve">type</w:t>
      </w:r>
      <w:r>
        <w:rPr>
          <w:rFonts w:hint="default" w:ascii="Times New Roman" w:hAnsi="Times New Roman" w:cs="Times New Roman"/>
          <w:i w:val="0"/>
          <w:iCs w:val="0"/>
          <w:color w:val="000000"/>
          <w:sz w:val="26"/>
          <w:szCs w:val="26"/>
          <w:u w:val="none"/>
          <w:vertAlign w:val="baseline"/>
        </w:rPr>
        <w:t xml:space="preserve"> (exchange/refund), </w:t>
      </w:r>
      <w:r>
        <w:rPr>
          <w:rFonts w:hint="default" w:ascii="Times New Roman" w:hAnsi="Times New Roman" w:cs="Times New Roman"/>
          <w:b/>
          <w:bCs/>
          <w:i w:val="0"/>
          <w:iCs w:val="0"/>
          <w:color w:val="188038"/>
          <w:sz w:val="26"/>
          <w:szCs w:val="26"/>
          <w:u w:val="none"/>
          <w:vertAlign w:val="baseline"/>
        </w:rPr>
        <w:t xml:space="preserve">reason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(pending → approved/rejected → received → completed), người duyệt, người nhận hàng (kho), lý do từ chối.</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return_request_items</w:t>
      </w:r>
      <w:r>
        <w:rPr>
          <w:rFonts w:hint="default" w:ascii="Times New Roman" w:hAnsi="Times New Roman" w:cs="Times New Roman"/>
          <w:b/>
          <w:bCs/>
          <w:i w:val="0"/>
          <w:iCs w:val="0"/>
          <w:color w:val="000000"/>
          <w:sz w:val="26"/>
          <w:szCs w:val="26"/>
          <w:u w:val="none"/>
          <w:vertAlign w:val="baseline"/>
        </w:rPr>
        <w:t xml:space="preserve"> (Dòng hàng đổi / trả):</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order_item_id</w:t>
      </w:r>
      <w:r>
        <w:rPr>
          <w:rFonts w:hint="default" w:ascii="Times New Roman" w:hAnsi="Times New Roman" w:cs="Times New Roman"/>
          <w:i w:val="0"/>
          <w:iCs w:val="0"/>
          <w:color w:val="000000"/>
          <w:sz w:val="26"/>
          <w:szCs w:val="26"/>
          <w:u w:val="none"/>
          <w:vertAlign w:val="baseline"/>
        </w:rPr>
        <w:t xml:space="preserve">, số lượng, </w:t>
      </w:r>
      <w:r>
        <w:rPr>
          <w:rFonts w:hint="default" w:ascii="Times New Roman" w:hAnsi="Times New Roman" w:cs="Times New Roman"/>
          <w:b/>
          <w:bCs/>
          <w:i w:val="0"/>
          <w:iCs w:val="0"/>
          <w:color w:val="188038"/>
          <w:sz w:val="26"/>
          <w:szCs w:val="26"/>
          <w:u w:val="none"/>
          <w:vertAlign w:val="baseline"/>
        </w:rPr>
        <w:t xml:space="preserve">exchange_variant_id</w:t>
      </w:r>
      <w:r>
        <w:rPr>
          <w:rFonts w:hint="default" w:ascii="Times New Roman" w:hAnsi="Times New Roman" w:cs="Times New Roman"/>
          <w:i w:val="0"/>
          <w:iCs w:val="0"/>
          <w:color w:val="000000"/>
          <w:sz w:val="26"/>
          <w:szCs w:val="26"/>
          <w:u w:val="none"/>
          <w:vertAlign w:val="baseline"/>
        </w:rPr>
        <w:t xml:space="preserve"> (biến thể mới nếu đổi), tình trạng hàng khi kho kiểm tra, </w:t>
      </w:r>
      <w:r>
        <w:rPr>
          <w:rFonts w:hint="default" w:ascii="Times New Roman" w:hAnsi="Times New Roman" w:cs="Times New Roman"/>
          <w:b/>
          <w:bCs/>
          <w:i w:val="0"/>
          <w:iCs w:val="0"/>
          <w:color w:val="188038"/>
          <w:sz w:val="26"/>
          <w:szCs w:val="26"/>
          <w:u w:val="none"/>
          <w:vertAlign w:val="baseline"/>
        </w:rPr>
        <w:t xml:space="preserve">is_restocked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return_request_media</w:t>
      </w:r>
      <w:r>
        <w:rPr>
          <w:rFonts w:hint="default" w:ascii="Times New Roman" w:hAnsi="Times New Roman" w:cs="Times New Roman"/>
          <w:b/>
          <w:bCs/>
          <w:i w:val="0"/>
          <w:iCs w:val="0"/>
          <w:color w:val="000000"/>
          <w:sz w:val="26"/>
          <w:szCs w:val="26"/>
          <w:u w:val="none"/>
          <w:vertAlign w:val="baseline"/>
        </w:rPr>
        <w:t xml:space="preserve"> (Ảnh / video minh chứng):</w:t>
      </w:r>
      <w:r>
        <w:rPr>
          <w:rFonts w:hint="default" w:ascii="Times New Roman" w:hAnsi="Times New Roman" w:cs="Times New Roman"/>
          <w:i w:val="0"/>
          <w:iCs w:val="0"/>
          <w:color w:val="000000"/>
          <w:sz w:val="26"/>
          <w:szCs w:val="26"/>
          <w:u w:val="none"/>
          <w:vertAlign w:val="baseline"/>
        </w:rPr>
        <w:t xml:space="preserve"> loại media, đường dẫn.</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refunds</w:t>
      </w:r>
      <w:r>
        <w:rPr>
          <w:rFonts w:hint="default" w:ascii="Times New Roman" w:hAnsi="Times New Roman" w:cs="Times New Roman"/>
          <w:b/>
          <w:bCs/>
          <w:i w:val="0"/>
          <w:iCs w:val="0"/>
          <w:color w:val="000000"/>
          <w:sz w:val="26"/>
          <w:szCs w:val="26"/>
          <w:u w:val="none"/>
          <w:vertAlign w:val="baseline"/>
        </w:rPr>
        <w:t xml:space="preserve"> (Hoàn tiền):</w:t>
      </w:r>
      <w:r>
        <w:rPr>
          <w:rFonts w:hint="default" w:ascii="Times New Roman" w:hAnsi="Times New Roman" w:cs="Times New Roman"/>
          <w:i w:val="0"/>
          <w:iCs w:val="0"/>
          <w:color w:val="000000"/>
          <w:sz w:val="26"/>
          <w:szCs w:val="26"/>
          <w:u w:val="none"/>
          <w:vertAlign w:val="baseline"/>
        </w:rPr>
        <w:t xml:space="preserve"> đơn hàng, yêu cầu đổi trả (nếu có), số tiền,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(pending/processing/completed/failed), thông tin ngân hàng nhận, người xử lý, thời điểm hoàn tất.</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reviews</w:t>
      </w:r>
      <w:r>
        <w:rPr>
          <w:rFonts w:hint="default" w:ascii="Times New Roman" w:hAnsi="Times New Roman" w:cs="Times New Roman"/>
          <w:b/>
          <w:bCs/>
          <w:i w:val="0"/>
          <w:iCs w:val="0"/>
          <w:color w:val="000000"/>
          <w:sz w:val="26"/>
          <w:szCs w:val="26"/>
          <w:u w:val="none"/>
          <w:vertAlign w:val="baseline"/>
        </w:rPr>
        <w:t xml:space="preserve"> (Đánh giá):</w:t>
      </w:r>
      <w:r>
        <w:rPr>
          <w:rFonts w:hint="default" w:ascii="Times New Roman" w:hAnsi="Times New Roman" w:cs="Times New Roman"/>
          <w:i w:val="0"/>
          <w:iCs w:val="0"/>
          <w:color w:val="000000"/>
          <w:sz w:val="26"/>
          <w:szCs w:val="26"/>
          <w:u w:val="none"/>
          <w:vertAlign w:val="baseline"/>
        </w:rPr>
        <w:t xml:space="preserve"> sản phẩm, </w:t>
      </w:r>
      <w:r>
        <w:rPr>
          <w:rFonts w:hint="default" w:ascii="Times New Roman" w:hAnsi="Times New Roman" w:cs="Times New Roman"/>
          <w:b/>
          <w:bCs/>
          <w:i w:val="0"/>
          <w:iCs w:val="0"/>
          <w:color w:val="188038"/>
          <w:sz w:val="26"/>
          <w:szCs w:val="26"/>
          <w:u w:val="none"/>
          <w:vertAlign w:val="baseline"/>
        </w:rPr>
        <w:t xml:space="preserve">order_item_id</w:t>
      </w:r>
      <w:r>
        <w:rPr>
          <w:rFonts w:hint="default" w:ascii="Times New Roman" w:hAnsi="Times New Roman" w:cs="Times New Roman"/>
          <w:i w:val="0"/>
          <w:iCs w:val="0"/>
          <w:color w:val="000000"/>
          <w:sz w:val="26"/>
          <w:szCs w:val="26"/>
          <w:u w:val="none"/>
          <w:vertAlign w:val="baseline"/>
        </w:rPr>
        <w:t xml:space="preserve"> (chỉ đánh giá hàng đã mua, 1 lần/dòng), người đánh giá, </w:t>
      </w:r>
      <w:r>
        <w:rPr>
          <w:rFonts w:hint="default" w:ascii="Times New Roman" w:hAnsi="Times New Roman" w:cs="Times New Roman"/>
          <w:b/>
          <w:bCs/>
          <w:i w:val="0"/>
          <w:iCs w:val="0"/>
          <w:color w:val="188038"/>
          <w:sz w:val="26"/>
          <w:szCs w:val="26"/>
          <w:u w:val="none"/>
          <w:vertAlign w:val="baseline"/>
        </w:rPr>
        <w:t xml:space="preserve">rating</w:t>
      </w:r>
      <w:r>
        <w:rPr>
          <w:rFonts w:hint="default" w:ascii="Times New Roman" w:hAnsi="Times New Roman" w:cs="Times New Roman"/>
          <w:i w:val="0"/>
          <w:iCs w:val="0"/>
          <w:color w:val="000000"/>
          <w:sz w:val="26"/>
          <w:szCs w:val="26"/>
          <w:u w:val="none"/>
          <w:vertAlign w:val="baseline"/>
        </w:rPr>
        <w:t xml:space="preserve"> 1–5, nội dung,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(pending/approved/hidden), người kiểm duyệt.</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review_media</w:t>
      </w:r>
      <w:r>
        <w:rPr>
          <w:rFonts w:hint="default" w:ascii="Times New Roman" w:hAnsi="Times New Roman" w:cs="Times New Roman"/>
          <w:b/>
          <w:bCs/>
          <w:i w:val="0"/>
          <w:iCs w:val="0"/>
          <w:color w:val="000000"/>
          <w:sz w:val="26"/>
          <w:szCs w:val="26"/>
          <w:u w:val="none"/>
          <w:vertAlign w:val="baseline"/>
        </w:rPr>
        <w:t xml:space="preserve"> (Ảnh / video đánh giá):</w:t>
      </w:r>
      <w:r>
        <w:rPr>
          <w:rFonts w:hint="default" w:ascii="Times New Roman" w:hAnsi="Times New Roman" w:cs="Times New Roman"/>
          <w:i w:val="0"/>
          <w:iCs w:val="0"/>
          <w:color w:val="000000"/>
          <w:sz w:val="26"/>
          <w:szCs w:val="26"/>
          <w:u w:val="none"/>
          <w:vertAlign w:val="baseline"/>
        </w:rPr>
        <w:t xml:space="preserve"> loại media, đường dẫn.</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f. Nhóm Kho (6 bảng)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inventories</w:t>
      </w:r>
      <w:r>
        <w:rPr>
          <w:rFonts w:hint="default" w:ascii="Times New Roman" w:hAnsi="Times New Roman" w:cs="Times New Roman"/>
          <w:b/>
          <w:bCs/>
          <w:i w:val="0"/>
          <w:iCs w:val="0"/>
          <w:color w:val="000000"/>
          <w:sz w:val="26"/>
          <w:szCs w:val="26"/>
          <w:u w:val="none"/>
          <w:vertAlign w:val="baseline"/>
        </w:rPr>
        <w:t xml:space="preserve"> (Tồn kho):</w:t>
      </w:r>
      <w:r>
        <w:rPr>
          <w:rFonts w:hint="default" w:ascii="Times New Roman" w:hAnsi="Times New Roman" w:cs="Times New Roman"/>
          <w:i w:val="0"/>
          <w:iCs w:val="0"/>
          <w:color w:val="000000"/>
          <w:sz w:val="26"/>
          <w:szCs w:val="26"/>
          <w:u w:val="none"/>
          <w:vertAlign w:val="baseline"/>
        </w:rPr>
        <w:t xml:space="preserve"> 1 dòng / biến thể: </w:t>
      </w:r>
      <w:r>
        <w:rPr>
          <w:rFonts w:hint="default" w:ascii="Times New Roman" w:hAnsi="Times New Roman" w:cs="Times New Roman"/>
          <w:b/>
          <w:bCs/>
          <w:i w:val="0"/>
          <w:iCs w:val="0"/>
          <w:color w:val="188038"/>
          <w:sz w:val="26"/>
          <w:szCs w:val="26"/>
          <w:u w:val="none"/>
          <w:vertAlign w:val="baseline"/>
        </w:rPr>
        <w:t xml:space="preserve">quantity_on_hand</w:t>
      </w:r>
      <w:r>
        <w:rPr>
          <w:rFonts w:hint="default" w:ascii="Times New Roman" w:hAnsi="Times New Roman" w:cs="Times New Roman"/>
          <w:i w:val="0"/>
          <w:iCs w:val="0"/>
          <w:color w:val="000000"/>
          <w:sz w:val="26"/>
          <w:szCs w:val="26"/>
          <w:u w:val="none"/>
          <w:vertAlign w:val="baseline"/>
        </w:rPr>
        <w:t xml:space="preserve"> (tồn thực tế), </w:t>
      </w:r>
      <w:r>
        <w:rPr>
          <w:rFonts w:hint="default" w:ascii="Times New Roman" w:hAnsi="Times New Roman" w:cs="Times New Roman"/>
          <w:b/>
          <w:bCs/>
          <w:i w:val="0"/>
          <w:iCs w:val="0"/>
          <w:color w:val="188038"/>
          <w:sz w:val="26"/>
          <w:szCs w:val="26"/>
          <w:u w:val="none"/>
          <w:vertAlign w:val="baseline"/>
        </w:rPr>
        <w:t xml:space="preserve">quantity_reserved</w:t>
      </w:r>
      <w:r>
        <w:rPr>
          <w:rFonts w:hint="default" w:ascii="Times New Roman" w:hAnsi="Times New Roman" w:cs="Times New Roman"/>
          <w:i w:val="0"/>
          <w:iCs w:val="0"/>
          <w:color w:val="000000"/>
          <w:sz w:val="26"/>
          <w:szCs w:val="26"/>
          <w:u w:val="none"/>
          <w:vertAlign w:val="baseline"/>
        </w:rPr>
        <w:t xml:space="preserve"> (đã giữ cho đơn chưa xuất kho). Tồn có thể bán = on_hand − reserved (view </w:t>
      </w:r>
      <w:r>
        <w:rPr>
          <w:rFonts w:hint="default" w:ascii="Times New Roman" w:hAnsi="Times New Roman" w:cs="Times New Roman"/>
          <w:b/>
          <w:bCs/>
          <w:i w:val="0"/>
          <w:iCs w:val="0"/>
          <w:color w:val="188038"/>
          <w:sz w:val="26"/>
          <w:szCs w:val="26"/>
          <w:u w:val="none"/>
          <w:vertAlign w:val="baseline"/>
        </w:rPr>
        <w:t xml:space="preserve">v_inventory_available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suppliers</w:t>
      </w:r>
      <w:r>
        <w:rPr>
          <w:rFonts w:hint="default" w:ascii="Times New Roman" w:hAnsi="Times New Roman" w:cs="Times New Roman"/>
          <w:b/>
          <w:bCs/>
          <w:i w:val="0"/>
          <w:iCs w:val="0"/>
          <w:color w:val="000000"/>
          <w:sz w:val="26"/>
          <w:szCs w:val="26"/>
          <w:u w:val="none"/>
          <w:vertAlign w:val="baseline"/>
        </w:rPr>
        <w:t xml:space="preserve"> (Nhà cung cấp):</w:t>
      </w:r>
      <w:r>
        <w:rPr>
          <w:rFonts w:hint="default" w:ascii="Times New Roman" w:hAnsi="Times New Roman" w:cs="Times New Roman"/>
          <w:i w:val="0"/>
          <w:iCs w:val="0"/>
          <w:color w:val="000000"/>
          <w:sz w:val="26"/>
          <w:szCs w:val="26"/>
          <w:u w:val="none"/>
          <w:vertAlign w:val="baseline"/>
        </w:rPr>
        <w:t xml:space="preserve"> tên, SĐT, email, địa chỉ.</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stock_documents</w:t>
      </w:r>
      <w:r>
        <w:rPr>
          <w:rFonts w:hint="default" w:ascii="Times New Roman" w:hAnsi="Times New Roman" w:cs="Times New Roman"/>
          <w:b/>
          <w:bCs/>
          <w:i w:val="0"/>
          <w:iCs w:val="0"/>
          <w:color w:val="000000"/>
          <w:sz w:val="26"/>
          <w:szCs w:val="26"/>
          <w:u w:val="none"/>
          <w:vertAlign w:val="baseline"/>
        </w:rPr>
        <w:t xml:space="preserve"> (Phiếu kho):</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code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type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import</w:t>
      </w:r>
      <w:r>
        <w:rPr>
          <w:rFonts w:hint="default" w:ascii="Times New Roman" w:hAnsi="Times New Roman" w:cs="Times New Roman"/>
          <w:i w:val="0"/>
          <w:iCs w:val="0"/>
          <w:color w:val="000000"/>
          <w:sz w:val="26"/>
          <w:szCs w:val="26"/>
          <w:u w:val="none"/>
          <w:vertAlign w:val="baseline"/>
        </w:rPr>
        <w:t xml:space="preserve"> (nhập NCC), </w:t>
      </w:r>
      <w:r>
        <w:rPr>
          <w:rFonts w:hint="default" w:ascii="Times New Roman" w:hAnsi="Times New Roman" w:cs="Times New Roman"/>
          <w:b/>
          <w:bCs/>
          <w:i w:val="0"/>
          <w:iCs w:val="0"/>
          <w:color w:val="188038"/>
          <w:sz w:val="26"/>
          <w:szCs w:val="26"/>
          <w:u w:val="none"/>
          <w:vertAlign w:val="baseline"/>
        </w:rPr>
        <w:t xml:space="preserve">export</w:t>
      </w:r>
      <w:r>
        <w:rPr>
          <w:rFonts w:hint="default" w:ascii="Times New Roman" w:hAnsi="Times New Roman" w:cs="Times New Roman"/>
          <w:i w:val="0"/>
          <w:iCs w:val="0"/>
          <w:color w:val="000000"/>
          <w:sz w:val="26"/>
          <w:szCs w:val="26"/>
          <w:u w:val="none"/>
          <w:vertAlign w:val="baseline"/>
        </w:rPr>
        <w:t xml:space="preserve"> (xuất giao vận chuyển), </w:t>
      </w:r>
      <w:r>
        <w:rPr>
          <w:rFonts w:hint="default" w:ascii="Times New Roman" w:hAnsi="Times New Roman" w:cs="Times New Roman"/>
          <w:b/>
          <w:bCs/>
          <w:i w:val="0"/>
          <w:iCs w:val="0"/>
          <w:color w:val="188038"/>
          <w:sz w:val="26"/>
          <w:szCs w:val="26"/>
          <w:u w:val="none"/>
          <w:vertAlign w:val="baseline"/>
        </w:rPr>
        <w:t xml:space="preserve">return_import</w:t>
      </w:r>
      <w:r>
        <w:rPr>
          <w:rFonts w:hint="default" w:ascii="Times New Roman" w:hAnsi="Times New Roman" w:cs="Times New Roman"/>
          <w:i w:val="0"/>
          <w:iCs w:val="0"/>
          <w:color w:val="000000"/>
          <w:sz w:val="26"/>
          <w:szCs w:val="26"/>
          <w:u w:val="none"/>
          <w:vertAlign w:val="baseline"/>
        </w:rPr>
        <w:t xml:space="preserve"> (nhập lại hàng khách trả), </w:t>
      </w:r>
      <w:r>
        <w:rPr>
          <w:rFonts w:hint="default" w:ascii="Times New Roman" w:hAnsi="Times New Roman" w:cs="Times New Roman"/>
          <w:b/>
          <w:bCs/>
          <w:i w:val="0"/>
          <w:iCs w:val="0"/>
          <w:color w:val="188038"/>
          <w:sz w:val="26"/>
          <w:szCs w:val="26"/>
          <w:u w:val="none"/>
          <w:vertAlign w:val="baseline"/>
        </w:rPr>
        <w:t xml:space="preserve">exchange_export</w:t>
      </w:r>
      <w:r>
        <w:rPr>
          <w:rFonts w:hint="default" w:ascii="Times New Roman" w:hAnsi="Times New Roman" w:cs="Times New Roman"/>
          <w:i w:val="0"/>
          <w:iCs w:val="0"/>
          <w:color w:val="000000"/>
          <w:sz w:val="26"/>
          <w:szCs w:val="26"/>
          <w:u w:val="none"/>
          <w:vertAlign w:val="baseline"/>
        </w:rPr>
        <w:t xml:space="preserve"> (xuất hàng đổi); liên kết nhà cung cấp / đơn hàng / yêu cầu đổi trả tùy loại; người lập.</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stock_document_items</w:t>
      </w:r>
      <w:r>
        <w:rPr>
          <w:rFonts w:hint="default" w:ascii="Times New Roman" w:hAnsi="Times New Roman" w:cs="Times New Roman"/>
          <w:b/>
          <w:bCs/>
          <w:i w:val="0"/>
          <w:iCs w:val="0"/>
          <w:color w:val="000000"/>
          <w:sz w:val="26"/>
          <w:szCs w:val="26"/>
          <w:u w:val="none"/>
          <w:vertAlign w:val="baseline"/>
        </w:rPr>
        <w:t xml:space="preserve"> (Chi tiết phiếu kho):</w:t>
      </w:r>
      <w:r>
        <w:rPr>
          <w:rFonts w:hint="default" w:ascii="Times New Roman" w:hAnsi="Times New Roman" w:cs="Times New Roman"/>
          <w:i w:val="0"/>
          <w:iCs w:val="0"/>
          <w:color w:val="000000"/>
          <w:sz w:val="26"/>
          <w:szCs w:val="26"/>
          <w:u w:val="none"/>
          <w:vertAlign w:val="baseline"/>
        </w:rPr>
        <w:t xml:space="preserve"> biến thể, số lượng, giá vốn. Chỉ thêm, không sửa/xóa.</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stocktakes</w:t>
      </w:r>
      <w:r>
        <w:rPr>
          <w:rFonts w:hint="default" w:ascii="Times New Roman" w:hAnsi="Times New Roman" w:cs="Times New Roman"/>
          <w:b/>
          <w:bCs/>
          <w:i w:val="0"/>
          <w:iCs w:val="0"/>
          <w:color w:val="000000"/>
          <w:sz w:val="26"/>
          <w:szCs w:val="26"/>
          <w:u w:val="none"/>
          <w:vertAlign w:val="baseline"/>
        </w:rPr>
        <w:t xml:space="preserve"> (Phiếu kiểm kê):</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code</w:t>
      </w:r>
      <w:r>
        <w:rPr>
          <w:rFonts w:hint="default" w:ascii="Times New Roman" w:hAnsi="Times New Roman" w:cs="Times New Roman"/>
          <w:i w:val="0"/>
          <w:iCs w:val="0"/>
          <w:color w:val="000000"/>
          <w:sz w:val="26"/>
          <w:szCs w:val="26"/>
          <w:u w:val="none"/>
          <w:vertAlign w:val="baseline"/>
        </w:rPr>
        <w:t xml:space="preserve">, người lập, ghi chú.</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stocktake_items</w:t>
      </w:r>
      <w:r>
        <w:rPr>
          <w:rFonts w:hint="default" w:ascii="Times New Roman" w:hAnsi="Times New Roman" w:cs="Times New Roman"/>
          <w:b/>
          <w:bCs/>
          <w:i w:val="0"/>
          <w:iCs w:val="0"/>
          <w:color w:val="000000"/>
          <w:sz w:val="26"/>
          <w:szCs w:val="26"/>
          <w:u w:val="none"/>
          <w:vertAlign w:val="baseline"/>
        </w:rPr>
        <w:t xml:space="preserve"> (Chi tiết kiểm kê):</w:t>
      </w:r>
      <w:r>
        <w:rPr>
          <w:rFonts w:hint="default" w:ascii="Times New Roman" w:hAnsi="Times New Roman" w:cs="Times New Roman"/>
          <w:i w:val="0"/>
          <w:iCs w:val="0"/>
          <w:color w:val="000000"/>
          <w:sz w:val="26"/>
          <w:szCs w:val="26"/>
          <w:u w:val="none"/>
          <w:vertAlign w:val="baseline"/>
        </w:rPr>
        <w:t xml:space="preserve"> biến thể, </w:t>
      </w:r>
      <w:r>
        <w:rPr>
          <w:rFonts w:hint="default" w:ascii="Times New Roman" w:hAnsi="Times New Roman" w:cs="Times New Roman"/>
          <w:b/>
          <w:bCs/>
          <w:i w:val="0"/>
          <w:iCs w:val="0"/>
          <w:color w:val="188038"/>
          <w:sz w:val="26"/>
          <w:szCs w:val="26"/>
          <w:u w:val="none"/>
          <w:vertAlign w:val="baseline"/>
        </w:rPr>
        <w:t xml:space="preserve">system_quantity</w:t>
      </w:r>
      <w:r>
        <w:rPr>
          <w:rFonts w:hint="default" w:ascii="Times New Roman" w:hAnsi="Times New Roman" w:cs="Times New Roman"/>
          <w:i w:val="0"/>
          <w:iCs w:val="0"/>
          <w:color w:val="000000"/>
          <w:sz w:val="26"/>
          <w:szCs w:val="26"/>
          <w:u w:val="none"/>
          <w:vertAlign w:val="baseline"/>
        </w:rPr>
        <w:t xml:space="preserve"> (tự lấy), </w:t>
      </w:r>
      <w:r>
        <w:rPr>
          <w:rFonts w:hint="default" w:ascii="Times New Roman" w:hAnsi="Times New Roman" w:cs="Times New Roman"/>
          <w:b/>
          <w:bCs/>
          <w:i w:val="0"/>
          <w:iCs w:val="0"/>
          <w:color w:val="188038"/>
          <w:sz w:val="26"/>
          <w:szCs w:val="26"/>
          <w:u w:val="none"/>
          <w:vertAlign w:val="baseline"/>
        </w:rPr>
        <w:t xml:space="preserve">actual_quantity</w:t>
      </w:r>
      <w:r>
        <w:rPr>
          <w:rFonts w:hint="default" w:ascii="Times New Roman" w:hAnsi="Times New Roman" w:cs="Times New Roman"/>
          <w:i w:val="0"/>
          <w:iCs w:val="0"/>
          <w:color w:val="000000"/>
          <w:sz w:val="26"/>
          <w:szCs w:val="26"/>
          <w:u w:val="none"/>
          <w:vertAlign w:val="baseline"/>
        </w:rPr>
        <w:t xml:space="preserve"> (số đếm), </w:t>
      </w:r>
      <w:r>
        <w:rPr>
          <w:rFonts w:hint="default" w:ascii="Times New Roman" w:hAnsi="Times New Roman" w:cs="Times New Roman"/>
          <w:b/>
          <w:bCs/>
          <w:i w:val="0"/>
          <w:iCs w:val="0"/>
          <w:color w:val="188038"/>
          <w:sz w:val="26"/>
          <w:szCs w:val="26"/>
          <w:u w:val="none"/>
          <w:vertAlign w:val="baseline"/>
        </w:rPr>
        <w:t xml:space="preserve">difference</w:t>
      </w:r>
      <w:r>
        <w:rPr>
          <w:rFonts w:hint="default" w:ascii="Times New Roman" w:hAnsi="Times New Roman" w:cs="Times New Roman"/>
          <w:i w:val="0"/>
          <w:iCs w:val="0"/>
          <w:color w:val="000000"/>
          <w:sz w:val="26"/>
          <w:szCs w:val="26"/>
          <w:u w:val="none"/>
          <w:vertAlign w:val="baseline"/>
        </w:rPr>
        <w:t xml:space="preserve"> (tự tính). Chỉ thêm.</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g. Nhóm Hệ thống, Live chat &amp; Marketing (5 bảng)</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chat_conversations</w:t>
      </w:r>
      <w:r>
        <w:rPr>
          <w:rFonts w:hint="default" w:ascii="Times New Roman" w:hAnsi="Times New Roman" w:cs="Times New Roman"/>
          <w:b/>
          <w:bCs/>
          <w:i w:val="0"/>
          <w:iCs w:val="0"/>
          <w:color w:val="000000"/>
          <w:sz w:val="26"/>
          <w:szCs w:val="26"/>
          <w:u w:val="none"/>
          <w:vertAlign w:val="baseline"/>
        </w:rPr>
        <w:t xml:space="preserve"> (Cuộc trò chuyện):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customer_id</w:t>
      </w:r>
      <w:r>
        <w:rPr>
          <w:rFonts w:hint="default" w:ascii="Times New Roman" w:hAnsi="Times New Roman" w:cs="Times New Roman"/>
          <w:i w:val="0"/>
          <w:iCs w:val="0"/>
          <w:color w:val="000000"/>
          <w:sz w:val="26"/>
          <w:szCs w:val="26"/>
          <w:u w:val="none"/>
          <w:vertAlign w:val="baseline"/>
        </w:rPr>
        <w:t xml:space="preserve"> (null nếu khách vãng lai, khi đó lưu </w:t>
      </w:r>
      <w:r>
        <w:rPr>
          <w:rFonts w:hint="default" w:ascii="Times New Roman" w:hAnsi="Times New Roman" w:cs="Times New Roman"/>
          <w:b/>
          <w:bCs/>
          <w:i w:val="0"/>
          <w:iCs w:val="0"/>
          <w:color w:val="188038"/>
          <w:sz w:val="26"/>
          <w:szCs w:val="26"/>
          <w:u w:val="none"/>
          <w:vertAlign w:val="baseline"/>
        </w:rPr>
        <w:t xml:space="preserve">guest_name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guest_contact</w:t>
      </w:r>
      <w:r>
        <w:rPr>
          <w:rFonts w:hint="default" w:ascii="Times New Roman" w:hAnsi="Times New Roman" w:cs="Times New Roman"/>
          <w:i w:val="0"/>
          <w:iCs w:val="0"/>
          <w:color w:val="000000"/>
          <w:sz w:val="26"/>
          <w:szCs w:val="26"/>
          <w:u w:val="none"/>
          <w:vertAlign w:val="baseline"/>
        </w:rPr>
        <w:t xml:space="preserve">), nhân viên phụ trách,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(open/closed). Mỗi thành viên tối đa 1 cuộc đang mở.</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chat_messages</w:t>
      </w:r>
      <w:r>
        <w:rPr>
          <w:rFonts w:hint="default" w:ascii="Times New Roman" w:hAnsi="Times New Roman" w:cs="Times New Roman"/>
          <w:b/>
          <w:bCs/>
          <w:i w:val="0"/>
          <w:iCs w:val="0"/>
          <w:color w:val="000000"/>
          <w:sz w:val="26"/>
          <w:szCs w:val="26"/>
          <w:u w:val="none"/>
          <w:vertAlign w:val="baseline"/>
        </w:rPr>
        <w:t xml:space="preserve"> (Tin nhắn):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sender_type</w:t>
      </w:r>
      <w:r>
        <w:rPr>
          <w:rFonts w:hint="default" w:ascii="Times New Roman" w:hAnsi="Times New Roman" w:cs="Times New Roman"/>
          <w:i w:val="0"/>
          <w:iCs w:val="0"/>
          <w:color w:val="000000"/>
          <w:sz w:val="26"/>
          <w:szCs w:val="26"/>
          <w:u w:val="none"/>
          <w:vertAlign w:val="baseline"/>
        </w:rPr>
        <w:t xml:space="preserve"> (customer/staff), người gửi, nội dung hoặc file đính kèm, thời điểm đọc.</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system_settings</w:t>
      </w:r>
      <w:r>
        <w:rPr>
          <w:rFonts w:hint="default" w:ascii="Times New Roman" w:hAnsi="Times New Roman" w:cs="Times New Roman"/>
          <w:b/>
          <w:bCs/>
          <w:i w:val="0"/>
          <w:iCs w:val="0"/>
          <w:color w:val="000000"/>
          <w:sz w:val="26"/>
          <w:szCs w:val="26"/>
          <w:u w:val="none"/>
          <w:vertAlign w:val="baseline"/>
        </w:rPr>
        <w:t xml:space="preserve"> (Cấu hình hệ thống):</w:t>
      </w:r>
      <w:r>
        <w:rPr>
          <w:rFonts w:hint="default" w:ascii="Times New Roman" w:hAnsi="Times New Roman" w:cs="Times New Roman"/>
          <w:i w:val="0"/>
          <w:iCs w:val="0"/>
          <w:color w:val="000000"/>
          <w:sz w:val="26"/>
          <w:szCs w:val="26"/>
          <w:u w:val="none"/>
          <w:vertAlign w:val="baseline"/>
        </w:rPr>
        <w:t xml:space="preserve"> cặp </w:t>
      </w:r>
      <w:r>
        <w:rPr>
          <w:rFonts w:hint="default" w:ascii="Times New Roman" w:hAnsi="Times New Roman" w:cs="Times New Roman"/>
          <w:b/>
          <w:bCs/>
          <w:i w:val="0"/>
          <w:iCs w:val="0"/>
          <w:color w:val="188038"/>
          <w:sz w:val="26"/>
          <w:szCs w:val="26"/>
          <w:u w:val="none"/>
          <w:vertAlign w:val="baseline"/>
        </w:rPr>
        <w:t xml:space="preserve">key</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value</w:t>
      </w:r>
      <w:r>
        <w:rPr>
          <w:rFonts w:hint="default" w:ascii="Times New Roman" w:hAnsi="Times New Roman" w:cs="Times New Roman"/>
          <w:i w:val="0"/>
          <w:iCs w:val="0"/>
          <w:color w:val="000000"/>
          <w:sz w:val="26"/>
          <w:szCs w:val="26"/>
          <w:u w:val="none"/>
          <w:vertAlign w:val="baseline"/>
        </w:rPr>
        <w:t xml:space="preserve"> theo nhóm (payment, shipping, general): phí ship, mốc miễn phí ship, số ngày đổi trả, tỷ lệ tích điểm, thời hạn giỏ hàng khách...</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activity_logs</w:t>
      </w:r>
      <w:r>
        <w:rPr>
          <w:rFonts w:hint="default" w:ascii="Times New Roman" w:hAnsi="Times New Roman" w:cs="Times New Roman"/>
          <w:b/>
          <w:bCs/>
          <w:i w:val="0"/>
          <w:iCs w:val="0"/>
          <w:color w:val="000000"/>
          <w:sz w:val="26"/>
          <w:szCs w:val="26"/>
          <w:u w:val="none"/>
          <w:vertAlign w:val="baseline"/>
        </w:rPr>
        <w:t xml:space="preserve"> (Nhật ký hoạt động):</w:t>
      </w:r>
      <w:r>
        <w:rPr>
          <w:rFonts w:hint="default" w:ascii="Times New Roman" w:hAnsi="Times New Roman" w:cs="Times New Roman"/>
          <w:i w:val="0"/>
          <w:iCs w:val="0"/>
          <w:color w:val="000000"/>
          <w:sz w:val="26"/>
          <w:szCs w:val="26"/>
          <w:u w:val="none"/>
          <w:vertAlign w:val="baseline"/>
        </w:rPr>
        <w:t xml:space="preserve"> người thực hiện, hành động, đối tượng (</w:t>
      </w:r>
      <w:r>
        <w:rPr>
          <w:rFonts w:hint="default" w:ascii="Times New Roman" w:hAnsi="Times New Roman" w:cs="Times New Roman"/>
          <w:b/>
          <w:bCs/>
          <w:i w:val="0"/>
          <w:iCs w:val="0"/>
          <w:color w:val="188038"/>
          <w:sz w:val="26"/>
          <w:szCs w:val="26"/>
          <w:u w:val="none"/>
          <w:vertAlign w:val="baseline"/>
        </w:rPr>
        <w:t xml:space="preserve">entity_type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entity_id</w:t>
      </w:r>
      <w:r>
        <w:rPr>
          <w:rFonts w:hint="default" w:ascii="Times New Roman" w:hAnsi="Times New Roman" w:cs="Times New Roman"/>
          <w:i w:val="0"/>
          <w:iCs w:val="0"/>
          <w:color w:val="000000"/>
          <w:sz w:val="26"/>
          <w:szCs w:val="26"/>
          <w:u w:val="none"/>
          <w:vertAlign w:val="baseline"/>
        </w:rPr>
        <w:t xml:space="preserve">), giá trị cũ/mới (JSONB), IP, trình duyệt. Chỉ thêm.</w:t>
      </w:r>
    </w:p>
    <w:p>
      <w:pPr>
        <w:pStyle w:val="85"/>
        <w:spacing w:before="0" w:beforeAutospacing="0" w:after="80" w:afterAutospacing="0" w:line="276" w:lineRule="auto"/>
        <w:ind w:left="720"/>
      </w:pPr>
      <w:r>
        <w:rPr>
          <w:rFonts w:hint="default" w:ascii="Times New Roman" w:hAnsi="Times New Roman" w:cs="Times New Roman"/>
          <w:b/>
          <w:bCs/>
          <w:i w:val="0"/>
          <w:iCs w:val="0"/>
          <w:color w:val="188038"/>
          <w:sz w:val="26"/>
          <w:szCs w:val="26"/>
          <w:u w:val="none"/>
          <w:vertAlign w:val="baseline"/>
        </w:rPr>
        <w:t xml:space="preserve">marketing_campaigns</w:t>
      </w:r>
      <w:r>
        <w:rPr>
          <w:rFonts w:hint="default" w:ascii="Times New Roman" w:hAnsi="Times New Roman" w:cs="Times New Roman"/>
          <w:b/>
          <w:bCs/>
          <w:i w:val="0"/>
          <w:iCs w:val="0"/>
          <w:color w:val="000000"/>
          <w:sz w:val="26"/>
          <w:szCs w:val="26"/>
          <w:u w:val="none"/>
          <w:vertAlign w:val="baseline"/>
        </w:rPr>
        <w:t xml:space="preserve"> (Chiến dịch marketing):</w:t>
      </w:r>
      <w:r>
        <w:rPr>
          <w:rFonts w:hint="default" w:ascii="Times New Roman" w:hAnsi="Times New Roman" w:cs="Times New Roman"/>
          <w:i w:val="0"/>
          <w:iCs w:val="0"/>
          <w:color w:val="000000"/>
          <w:sz w:val="26"/>
          <w:szCs w:val="26"/>
          <w:u w:val="none"/>
          <w:vertAlign w:val="baseline"/>
        </w:rPr>
        <w:t xml:space="preserve"> tên, kênh (email/sms/push), voucher kèm theo, thời gian. Giai đoạn 2.</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Mối quan hệ</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Xác định liên kết giữa các bảng qua khóa ngoại (FK).</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1. Mối quan hệ Một - Một (1-1)</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Cách triển khai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Khóa ngoại ở bảng phụ được đặt </w:t>
      </w:r>
      <w:r>
        <w:rPr>
          <w:rFonts w:hint="default" w:ascii="Times New Roman" w:hAnsi="Times New Roman" w:cs="Times New Roman"/>
          <w:b/>
          <w:bCs/>
          <w:i w:val="0"/>
          <w:iCs w:val="0"/>
          <w:color w:val="188038"/>
          <w:sz w:val="26"/>
          <w:szCs w:val="26"/>
          <w:u w:val="none"/>
          <w:vertAlign w:val="baseline"/>
        </w:rPr>
        <w:t xml:space="preserve">UNIQUE</w:t>
      </w:r>
      <w:r>
        <w:rPr>
          <w:rFonts w:hint="default" w:ascii="Times New Roman" w:hAnsi="Times New Roman" w:cs="Times New Roman"/>
          <w:i w:val="0"/>
          <w:iCs w:val="0"/>
          <w:color w:val="000000"/>
          <w:sz w:val="26"/>
          <w:szCs w:val="26"/>
          <w:u w:val="none"/>
          <w:vertAlign w:val="baseline"/>
        </w:rPr>
        <w:t xml:space="preserve"> (hoặc chính là khóa chính).</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Trong hệ thống</w:t>
      </w:r>
      <w:r>
        <w:rPr>
          <w:rFonts w:hint="default" w:ascii="Times New Roman" w:hAnsi="Times New Roman" w:cs="Times New Roman"/>
          <w:b/>
          <w:bCs/>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carts</w:t>
      </w:r>
      <w:r>
        <w:rPr>
          <w:rFonts w:hint="default" w:ascii="Times New Roman" w:hAnsi="Times New Roman" w:cs="Times New Roman"/>
          <w:i w:val="0"/>
          <w:iCs w:val="0"/>
          <w:color w:val="000000"/>
          <w:sz w:val="26"/>
          <w:szCs w:val="26"/>
          <w:u w:val="none"/>
          <w:vertAlign w:val="baseline"/>
        </w:rPr>
        <w:t xml:space="preserve"> (1): mỗi thành viên có đúng 1 giỏ hàng (</w:t>
      </w:r>
      <w:r>
        <w:rPr>
          <w:rFonts w:hint="default" w:ascii="Times New Roman" w:hAnsi="Times New Roman" w:cs="Times New Roman"/>
          <w:b/>
          <w:bCs/>
          <w:i w:val="0"/>
          <w:iCs w:val="0"/>
          <w:color w:val="188038"/>
          <w:sz w:val="26"/>
          <w:szCs w:val="26"/>
          <w:u w:val="none"/>
          <w:vertAlign w:val="baseline"/>
        </w:rPr>
        <w:t xml:space="preserve">carts.user_id</w:t>
      </w:r>
      <w:r>
        <w:rPr>
          <w:rFonts w:hint="default" w:ascii="Times New Roman" w:hAnsi="Times New Roman" w:cs="Times New Roman"/>
          <w:i w:val="0"/>
          <w:iCs w:val="0"/>
          <w:color w:val="000000"/>
          <w:sz w:val="26"/>
          <w:szCs w:val="26"/>
          <w:u w:val="none"/>
          <w:vertAlign w:val="baseline"/>
        </w:rPr>
        <w:t xml:space="preserve"> UNIQUE). Giỏ khách vãng lai không gắn user.</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product_variants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inventories</w:t>
      </w:r>
      <w:r>
        <w:rPr>
          <w:rFonts w:hint="default" w:ascii="Times New Roman" w:hAnsi="Times New Roman" w:cs="Times New Roman"/>
          <w:i w:val="0"/>
          <w:iCs w:val="0"/>
          <w:color w:val="000000"/>
          <w:sz w:val="26"/>
          <w:szCs w:val="26"/>
          <w:u w:val="none"/>
          <w:vertAlign w:val="baseline"/>
        </w:rPr>
        <w:t xml:space="preserve"> (1): mỗi biến thể có đúng 1 dòng tồn kho (</w:t>
      </w:r>
      <w:r>
        <w:rPr>
          <w:rFonts w:hint="default" w:ascii="Times New Roman" w:hAnsi="Times New Roman" w:cs="Times New Roman"/>
          <w:b/>
          <w:bCs/>
          <w:i w:val="0"/>
          <w:iCs w:val="0"/>
          <w:color w:val="188038"/>
          <w:sz w:val="26"/>
          <w:szCs w:val="26"/>
          <w:u w:val="none"/>
          <w:vertAlign w:val="baseline"/>
        </w:rPr>
        <w:t xml:space="preserve">inventories.variant_id</w:t>
      </w:r>
      <w:r>
        <w:rPr>
          <w:rFonts w:hint="default" w:ascii="Times New Roman" w:hAnsi="Times New Roman" w:cs="Times New Roman"/>
          <w:i w:val="0"/>
          <w:iCs w:val="0"/>
          <w:color w:val="000000"/>
          <w:sz w:val="26"/>
          <w:szCs w:val="26"/>
          <w:u w:val="none"/>
          <w:vertAlign w:val="baseline"/>
        </w:rPr>
        <w:t xml:space="preserve"> là khóa chính, tự tạo khi thêm biến thể).</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order_items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reviews</w:t>
      </w:r>
      <w:r>
        <w:rPr>
          <w:rFonts w:hint="default" w:ascii="Times New Roman" w:hAnsi="Times New Roman" w:cs="Times New Roman"/>
          <w:i w:val="0"/>
          <w:iCs w:val="0"/>
          <w:color w:val="000000"/>
          <w:sz w:val="26"/>
          <w:szCs w:val="26"/>
          <w:u w:val="none"/>
          <w:vertAlign w:val="baseline"/>
        </w:rPr>
        <w:t xml:space="preserve"> (1): mỗi dòng hàng đã mua chỉ được đánh giá 1 lần (</w:t>
      </w:r>
      <w:r>
        <w:rPr>
          <w:rFonts w:hint="default" w:ascii="Times New Roman" w:hAnsi="Times New Roman" w:cs="Times New Roman"/>
          <w:b/>
          <w:bCs/>
          <w:i w:val="0"/>
          <w:iCs w:val="0"/>
          <w:color w:val="188038"/>
          <w:sz w:val="26"/>
          <w:szCs w:val="26"/>
          <w:u w:val="none"/>
          <w:vertAlign w:val="baseline"/>
        </w:rPr>
        <w:t xml:space="preserve">reviews.order_item_id</w:t>
      </w:r>
      <w:r>
        <w:rPr>
          <w:rFonts w:hint="default" w:ascii="Times New Roman" w:hAnsi="Times New Roman" w:cs="Times New Roman"/>
          <w:i w:val="0"/>
          <w:iCs w:val="0"/>
          <w:color w:val="000000"/>
          <w:sz w:val="26"/>
          <w:szCs w:val="26"/>
          <w:u w:val="none"/>
          <w:vertAlign w:val="baseline"/>
        </w:rPr>
        <w:t xml:space="preserve"> UNIQUE).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voucher_usages</w:t>
      </w:r>
      <w:r>
        <w:rPr>
          <w:rFonts w:hint="default" w:ascii="Times New Roman" w:hAnsi="Times New Roman" w:cs="Times New Roman"/>
          <w:i w:val="0"/>
          <w:iCs w:val="0"/>
          <w:color w:val="000000"/>
          <w:sz w:val="26"/>
          <w:szCs w:val="26"/>
          <w:u w:val="none"/>
          <w:vertAlign w:val="baseline"/>
        </w:rPr>
        <w:t xml:space="preserve"> (1): mỗi đơn dùng tối đa 1 voucher (</w:t>
      </w:r>
      <w:r>
        <w:rPr>
          <w:rFonts w:hint="default" w:ascii="Times New Roman" w:hAnsi="Times New Roman" w:cs="Times New Roman"/>
          <w:b/>
          <w:bCs/>
          <w:i w:val="0"/>
          <w:iCs w:val="0"/>
          <w:color w:val="188038"/>
          <w:sz w:val="26"/>
          <w:szCs w:val="26"/>
          <w:u w:val="none"/>
          <w:vertAlign w:val="baseline"/>
        </w:rPr>
        <w:t xml:space="preserve">voucher_usages.order_id</w:t>
      </w:r>
      <w:r>
        <w:rPr>
          <w:rFonts w:hint="default" w:ascii="Times New Roman" w:hAnsi="Times New Roman" w:cs="Times New Roman"/>
          <w:i w:val="0"/>
          <w:iCs w:val="0"/>
          <w:color w:val="000000"/>
          <w:sz w:val="26"/>
          <w:szCs w:val="26"/>
          <w:u w:val="none"/>
          <w:vertAlign w:val="baseline"/>
        </w:rPr>
        <w:t xml:space="preserve"> UNIQUE).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order_customers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order_shipping_addresses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order_amounts</w:t>
      </w:r>
      <w:r>
        <w:rPr>
          <w:rFonts w:hint="default" w:ascii="Times New Roman" w:hAnsi="Times New Roman" w:cs="Times New Roman"/>
          <w:i w:val="0"/>
          <w:iCs w:val="0"/>
          <w:color w:val="000000"/>
          <w:sz w:val="26"/>
          <w:szCs w:val="26"/>
          <w:u w:val="none"/>
          <w:vertAlign w:val="baseline"/>
        </w:rPr>
        <w:t xml:space="preserve"> (1): mỗi đơn có đúng 1 dòng ở mỗi bảng (khóa chính là </w:t>
      </w:r>
      <w:r>
        <w:rPr>
          <w:rFonts w:hint="default" w:ascii="Times New Roman" w:hAnsi="Times New Roman" w:cs="Times New Roman"/>
          <w:b/>
          <w:bCs/>
          <w:i w:val="0"/>
          <w:iCs w:val="0"/>
          <w:color w:val="188038"/>
          <w:sz w:val="26"/>
          <w:szCs w:val="26"/>
          <w:u w:val="none"/>
          <w:vertAlign w:val="baseline"/>
        </w:rPr>
        <w:t xml:space="preserve">order_id</w:t>
      </w:r>
      <w:r>
        <w:rPr>
          <w:rFonts w:hint="default" w:ascii="Times New Roman" w:hAnsi="Times New Roman" w:cs="Times New Roman"/>
          <w:i w:val="0"/>
          <w:iCs w:val="0"/>
          <w:color w:val="000000"/>
          <w:sz w:val="26"/>
          <w:szCs w:val="26"/>
          <w:u w:val="none"/>
          <w:vertAlign w:val="baseline"/>
        </w:rPr>
        <w:t xml:space="preserve">); thiếu bảng nào thì database báo lỗi lúc </w:t>
      </w:r>
      <w:r>
        <w:rPr>
          <w:rFonts w:hint="default" w:ascii="Times New Roman" w:hAnsi="Times New Roman" w:cs="Times New Roman"/>
          <w:b/>
          <w:bCs/>
          <w:i w:val="0"/>
          <w:iCs w:val="0"/>
          <w:color w:val="188038"/>
          <w:sz w:val="26"/>
          <w:szCs w:val="26"/>
          <w:u w:val="none"/>
          <w:vertAlign w:val="baseline"/>
        </w:rPr>
        <w:t xml:space="preserve">COMMIT</w:t>
      </w:r>
      <w:r>
        <w:rPr>
          <w:rFonts w:hint="default" w:ascii="Times New Roman" w:hAnsi="Times New Roman" w:cs="Times New Roman"/>
          <w:i w:val="0"/>
          <w:iCs w:val="0"/>
          <w:color w:val="000000"/>
          <w:sz w:val="26"/>
          <w:szCs w:val="26"/>
          <w:u w:val="none"/>
          <w:vertAlign w:val="baseline"/>
        </w:rPr>
        <w:t xml:space="preserve"> giao dịch tạo đơn.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(1) – </w:t>
      </w:r>
      <w:r>
        <w:rPr>
          <w:rFonts w:hint="default" w:ascii="Times New Roman" w:hAnsi="Times New Roman" w:cs="Times New Roman"/>
          <w:b/>
          <w:bCs/>
          <w:i w:val="0"/>
          <w:iCs w:val="0"/>
          <w:color w:val="188038"/>
          <w:sz w:val="26"/>
          <w:szCs w:val="26"/>
          <w:u w:val="none"/>
          <w:vertAlign w:val="baseline"/>
        </w:rPr>
        <w:t xml:space="preserve">order_shipments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order_cancellations</w:t>
      </w:r>
      <w:r>
        <w:rPr>
          <w:rFonts w:hint="default" w:ascii="Times New Roman" w:hAnsi="Times New Roman" w:cs="Times New Roman"/>
          <w:i w:val="0"/>
          <w:iCs w:val="0"/>
          <w:color w:val="000000"/>
          <w:sz w:val="26"/>
          <w:szCs w:val="26"/>
          <w:u w:val="none"/>
          <w:vertAlign w:val="baseline"/>
        </w:rPr>
        <w:t xml:space="preserve"> (0..1): mỗi đơn có tối đa 1 dòng vận chuyển và tối đa 1 dòng hủy (khóa chính là </w:t>
      </w:r>
      <w:r>
        <w:rPr>
          <w:rFonts w:hint="default" w:ascii="Times New Roman" w:hAnsi="Times New Roman" w:cs="Times New Roman"/>
          <w:b/>
          <w:bCs/>
          <w:i w:val="0"/>
          <w:iCs w:val="0"/>
          <w:color w:val="188038"/>
          <w:sz w:val="26"/>
          <w:szCs w:val="26"/>
          <w:u w:val="none"/>
          <w:vertAlign w:val="baseline"/>
        </w:rPr>
        <w:t xml:space="preserve">order_id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Lưu ý</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payments</w:t>
      </w:r>
      <w:r>
        <w:rPr>
          <w:rFonts w:hint="default" w:ascii="Times New Roman" w:hAnsi="Times New Roman" w:cs="Times New Roman"/>
          <w:i w:val="0"/>
          <w:iCs w:val="0"/>
          <w:color w:val="000000"/>
          <w:sz w:val="26"/>
          <w:szCs w:val="26"/>
          <w:u w:val="none"/>
          <w:vertAlign w:val="baseline"/>
        </w:rPr>
        <w:t xml:space="preserve"> là </w:t>
      </w:r>
      <w:r>
        <w:rPr>
          <w:rFonts w:hint="default" w:ascii="Times New Roman" w:hAnsi="Times New Roman" w:cs="Times New Roman"/>
          <w:b/>
          <w:bCs/>
          <w:i w:val="0"/>
          <w:iCs w:val="0"/>
          <w:color w:val="000000"/>
          <w:sz w:val="26"/>
          <w:szCs w:val="26"/>
          <w:u w:val="none"/>
          <w:vertAlign w:val="baseline"/>
        </w:rPr>
        <w:t xml:space="preserve">1-N</w:t>
      </w:r>
      <w:r>
        <w:rPr>
          <w:rFonts w:hint="default" w:ascii="Times New Roman" w:hAnsi="Times New Roman" w:cs="Times New Roman"/>
          <w:i w:val="0"/>
          <w:iCs w:val="0"/>
          <w:color w:val="000000"/>
          <w:sz w:val="26"/>
          <w:szCs w:val="26"/>
          <w:u w:val="none"/>
          <w:vertAlign w:val="baseline"/>
        </w:rPr>
        <w:t xml:space="preserve"> chứ không phải 1-1: một đơn có thể có nhiều lần thanh toán (thanh toán lỗi rồi thanh toán lại, hoàn tiền một phần).</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2. Mối quan hệ Một - Nhiều (1-N)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Cách triển khai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Khóa chính bảng phía "1" làm khóa ngoại ở bảng phía "N". Cột "Khi xóa cha" cho biết hành vi </w:t>
      </w:r>
      <w:r>
        <w:rPr>
          <w:rFonts w:hint="default" w:ascii="Times New Roman" w:hAnsi="Times New Roman" w:cs="Times New Roman"/>
          <w:b/>
          <w:bCs/>
          <w:i w:val="0"/>
          <w:iCs w:val="0"/>
          <w:color w:val="188038"/>
          <w:sz w:val="26"/>
          <w:szCs w:val="26"/>
          <w:u w:val="none"/>
          <w:vertAlign w:val="baseline"/>
        </w:rPr>
        <w:t xml:space="preserve">ON DELETE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000000"/>
          <w:sz w:val="26"/>
          <w:szCs w:val="26"/>
          <w:u w:val="none"/>
          <w:vertAlign w:val="baseline"/>
        </w:rPr>
        <w:t xml:space="preserve">CASCADE</w:t>
      </w:r>
      <w:r>
        <w:rPr>
          <w:rFonts w:hint="default" w:ascii="Times New Roman" w:hAnsi="Times New Roman" w:cs="Times New Roman"/>
          <w:i w:val="0"/>
          <w:iCs w:val="0"/>
          <w:color w:val="000000"/>
          <w:sz w:val="26"/>
          <w:szCs w:val="26"/>
          <w:u w:val="none"/>
          <w:vertAlign w:val="baseline"/>
        </w:rPr>
        <w:t xml:space="preserve"> – xóa theo; </w:t>
      </w:r>
      <w:r>
        <w:rPr>
          <w:rFonts w:hint="default" w:ascii="Times New Roman" w:hAnsi="Times New Roman" w:cs="Times New Roman"/>
          <w:b/>
          <w:bCs/>
          <w:i w:val="0"/>
          <w:iCs w:val="0"/>
          <w:color w:val="000000"/>
          <w:sz w:val="26"/>
          <w:szCs w:val="26"/>
          <w:u w:val="none"/>
          <w:vertAlign w:val="baseline"/>
        </w:rPr>
        <w:t xml:space="preserve">RESTRICT</w:t>
      </w:r>
      <w:r>
        <w:rPr>
          <w:rFonts w:hint="default" w:ascii="Times New Roman" w:hAnsi="Times New Roman" w:cs="Times New Roman"/>
          <w:i w:val="0"/>
          <w:iCs w:val="0"/>
          <w:color w:val="000000"/>
          <w:sz w:val="26"/>
          <w:szCs w:val="26"/>
          <w:u w:val="none"/>
          <w:vertAlign w:val="baseline"/>
        </w:rPr>
        <w:t xml:space="preserve"> – không cho xóa cha khi còn con; </w:t>
      </w:r>
      <w:r>
        <w:rPr>
          <w:rFonts w:hint="default" w:ascii="Times New Roman" w:hAnsi="Times New Roman" w:cs="Times New Roman"/>
          <w:b/>
          <w:bCs/>
          <w:i w:val="0"/>
          <w:iCs w:val="0"/>
          <w:color w:val="000000"/>
          <w:sz w:val="26"/>
          <w:szCs w:val="26"/>
          <w:u w:val="none"/>
          <w:vertAlign w:val="baseline"/>
        </w:rPr>
        <w:t xml:space="preserve">SET NULL</w:t>
      </w:r>
      <w:r>
        <w:rPr>
          <w:rFonts w:hint="default" w:ascii="Times New Roman" w:hAnsi="Times New Roman" w:cs="Times New Roman"/>
          <w:i w:val="0"/>
          <w:iCs w:val="0"/>
          <w:color w:val="000000"/>
          <w:sz w:val="26"/>
          <w:szCs w:val="26"/>
          <w:u w:val="none"/>
          <w:vertAlign w:val="baseline"/>
        </w:rPr>
        <w:t xml:space="preserve"> – bỏ liên kết.</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00"/>
        <w:gridCol w:w="2450"/>
        <w:gridCol w:w="3697"/>
        <w:gridCol w:w="1500"/>
      </w:tblGrid>
      <w:tr>
        <w:trPr>
          <w:tblHeader/>
          <w:cantSplit/>
        </w:trPr>
        <w:tc>
          <w:tcPr>
            <w:tcW w:w="21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Bảng cha (1)</w:t>
            </w:r>
          </w:p>
        </w:tc>
        <w:tc>
          <w:tcPr>
            <w:tcW w:w="245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Bảng con (N)</w:t>
            </w:r>
          </w:p>
        </w:tc>
        <w:tc>
          <w:tcPr>
            <w:tcW w:w="369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Khóa ngoại / Ý nghĩa</w:t>
            </w:r>
          </w:p>
        </w:tc>
        <w:tc>
          <w:tcPr>
            <w:tcW w:w="15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Khi xóa cha</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Tài khoản &amp; Phân quyền</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customer_addresses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sổ địa chỉ của khách</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password_reset_otps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các mã OTP đã gửi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Sản phẩm</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categories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category_id</w:t>
            </w:r>
            <w:r>
              <w:rPr>
                <w:rFonts w:hint="default" w:ascii="Times New Roman" w:hAnsi="Times New Roman" w:cs="Times New Roman"/>
                <w:i w:val="0"/>
                <w:iCs w:val="0"/>
                <w:color w:val="000000"/>
                <w:sz w:val="22"/>
                <w:szCs w:val="22"/>
                <w:u w:val="none"/>
                <w:vertAlign w:val="baseline"/>
              </w:rPr>
              <w:t xml:space="preserve"> – sản phẩm thuộc 1 danh mục</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product_variants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product_id</w:t>
            </w:r>
            <w:r>
              <w:rPr>
                <w:rFonts w:hint="default" w:ascii="Times New Roman" w:hAnsi="Times New Roman" w:cs="Times New Roman"/>
                <w:i w:val="0"/>
                <w:iCs w:val="0"/>
                <w:color w:val="000000"/>
                <w:sz w:val="22"/>
                <w:szCs w:val="22"/>
                <w:u w:val="none"/>
                <w:vertAlign w:val="baseline"/>
              </w:rPr>
              <w:t xml:space="preserve"> – các biến thể Size/Màu/Chất liệu</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product_images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product_id</w:t>
            </w:r>
            <w:r>
              <w:rPr>
                <w:rFonts w:hint="default" w:ascii="Times New Roman" w:hAnsi="Times New Roman" w:cs="Times New Roman"/>
                <w:i w:val="0"/>
                <w:iCs w:val="0"/>
                <w:color w:val="000000"/>
                <w:sz w:val="22"/>
                <w:szCs w:val="22"/>
                <w:u w:val="none"/>
                <w:vertAlign w:val="baseline"/>
              </w:rPr>
              <w:t xml:space="preserve"> – ảnh sản phẩm</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product_variants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product_images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variant_id</w:t>
            </w:r>
            <w:r>
              <w:rPr>
                <w:rFonts w:hint="default" w:ascii="Times New Roman" w:hAnsi="Times New Roman" w:cs="Times New Roman"/>
                <w:i w:val="0"/>
                <w:iCs w:val="0"/>
                <w:color w:val="000000"/>
                <w:sz w:val="22"/>
                <w:szCs w:val="22"/>
                <w:u w:val="none"/>
                <w:vertAlign w:val="baseline"/>
              </w:rPr>
              <w:t xml:space="preserve"> – ảnh riêng theo màu (tùy chọn)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sizes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colors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materials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product_variants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size_id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color_id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material_id</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Khuyến mãi &amp; Loyalty</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order_amounts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voucher_id</w:t>
            </w:r>
            <w:r>
              <w:rPr>
                <w:rFonts w:hint="default" w:ascii="Times New Roman" w:hAnsi="Times New Roman" w:cs="Times New Roman"/>
                <w:i w:val="0"/>
                <w:iCs w:val="0"/>
                <w:color w:val="000000"/>
                <w:sz w:val="22"/>
                <w:szCs w:val="22"/>
                <w:u w:val="none"/>
                <w:vertAlign w:val="baseline"/>
              </w:rPr>
              <w:t xml:space="preserve"> – voucher áp cho đơn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voucher_usages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voucher_id</w:t>
            </w:r>
            <w:r>
              <w:rPr>
                <w:rFonts w:hint="default" w:ascii="Times New Roman" w:hAnsi="Times New Roman" w:cs="Times New Roman"/>
                <w:i w:val="0"/>
                <w:iCs w:val="0"/>
                <w:color w:val="000000"/>
                <w:sz w:val="22"/>
                <w:szCs w:val="22"/>
                <w:u w:val="none"/>
                <w:vertAlign w:val="baseline"/>
              </w:rPr>
              <w:t xml:space="preserve"> – các lượt dùng</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marketing_campaigns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voucher_id</w:t>
            </w:r>
            <w:r>
              <w:rPr>
                <w:rFonts w:hint="default" w:ascii="Times New Roman" w:hAnsi="Times New Roman" w:cs="Times New Roman"/>
                <w:i w:val="0"/>
                <w:iCs w:val="0"/>
                <w:color w:val="000000"/>
                <w:sz w:val="22"/>
                <w:szCs w:val="22"/>
                <w:u w:val="none"/>
                <w:vertAlign w:val="baseline"/>
              </w:rPr>
              <w:t xml:space="preserve"> – voucher của chiến dịch</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SET NULL</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loyalty_transactions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sổ cái điểm của khách</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loyalty_transactions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điểm tích / dùng theo đơn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reward_redemptions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loyalty_transactions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redemption_id</w:t>
            </w:r>
            <w:r>
              <w:rPr>
                <w:rFonts w:hint="default" w:ascii="Times New Roman" w:hAnsi="Times New Roman" w:cs="Times New Roman"/>
                <w:i w:val="0"/>
                <w:iCs w:val="0"/>
                <w:color w:val="000000"/>
                <w:sz w:val="22"/>
                <w:szCs w:val="22"/>
                <w:u w:val="none"/>
                <w:vertAlign w:val="baseline"/>
              </w:rPr>
              <w:t xml:space="preserve"> – dòng trừ điểm khi đổi quà</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loyalty_rewards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reward_redemptions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reward_id</w:t>
            </w:r>
            <w:r>
              <w:rPr>
                <w:rFonts w:hint="default" w:ascii="Times New Roman" w:hAnsi="Times New Roman" w:cs="Times New Roman"/>
                <w:i w:val="0"/>
                <w:iCs w:val="0"/>
                <w:color w:val="000000"/>
                <w:sz w:val="22"/>
                <w:szCs w:val="22"/>
                <w:u w:val="none"/>
                <w:vertAlign w:val="baseline"/>
              </w:rPr>
              <w:t xml:space="preserve"> – các lượt đổi 1 món quà</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reward_redemptions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quà khách đã đổi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Giỏ hàng &amp; Đơn hàng</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cart_items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cart_id</w:t>
            </w:r>
            <w:r>
              <w:rPr>
                <w:rFonts w:hint="default" w:ascii="Times New Roman" w:hAnsi="Times New Roman" w:cs="Times New Roman"/>
                <w:i w:val="0"/>
                <w:iCs w:val="0"/>
                <w:color w:val="000000"/>
                <w:sz w:val="22"/>
                <w:szCs w:val="22"/>
                <w:u w:val="none"/>
                <w:vertAlign w:val="baseline"/>
              </w:rPr>
              <w:t xml:space="preserve"> – sản phẩm trong giỏ</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đơn của khách (null = khách vãng lai)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order_cancellations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cancelled_by</w:t>
            </w:r>
            <w:r>
              <w:rPr>
                <w:rFonts w:hint="default" w:ascii="Times New Roman" w:hAnsi="Times New Roman" w:cs="Times New Roman"/>
                <w:i w:val="0"/>
                <w:iCs w:val="0"/>
                <w:color w:val="000000"/>
                <w:sz w:val="22"/>
                <w:szCs w:val="22"/>
                <w:u w:val="none"/>
                <w:vertAlign w:val="baseline"/>
              </w:rPr>
              <w:t xml:space="preserve"> – người hủy đơn (null = khách vãng lai)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shipping_carriers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order_shipments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shipping_carrier_id</w:t>
            </w:r>
            <w:r>
              <w:rPr>
                <w:rFonts w:hint="default" w:ascii="Times New Roman" w:hAnsi="Times New Roman" w:cs="Times New Roman"/>
                <w:i w:val="0"/>
                <w:iCs w:val="0"/>
                <w:color w:val="000000"/>
                <w:sz w:val="22"/>
                <w:szCs w:val="22"/>
                <w:u w:val="none"/>
                <w:vertAlign w:val="baseline"/>
              </w:rPr>
              <w:t xml:space="preserve"> – đơn vị giao hàng</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order_items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các dòng hàng</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order_status_histories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lịch sử trạng thái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payments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các lần thanh toán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Đổi trả &amp; Đánh giá</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các yêu cầu đổi/trả (từng phần)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người gửi (null = khách vãng lai)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return_request_items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return_request_id</w:t>
            </w:r>
            <w:r>
              <w:rPr>
                <w:rFonts w:hint="default" w:ascii="Times New Roman" w:hAnsi="Times New Roman" w:cs="Times New Roman"/>
                <w:i w:val="0"/>
                <w:iCs w:val="0"/>
                <w:color w:val="000000"/>
                <w:sz w:val="22"/>
                <w:szCs w:val="22"/>
                <w:u w:val="none"/>
                <w:vertAlign w:val="baseline"/>
              </w:rPr>
              <w:t xml:space="preserve"> – dòng hàng đổi/trả</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return_request_media</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return_request_id</w:t>
            </w:r>
            <w:r>
              <w:rPr>
                <w:rFonts w:hint="default" w:ascii="Times New Roman" w:hAnsi="Times New Roman" w:cs="Times New Roman"/>
                <w:i w:val="0"/>
                <w:iCs w:val="0"/>
                <w:color w:val="000000"/>
                <w:sz w:val="22"/>
                <w:szCs w:val="22"/>
                <w:u w:val="none"/>
                <w:vertAlign w:val="baseline"/>
              </w:rPr>
              <w:t xml:space="preserve"> – ảnh/video minh chứng</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refunds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return_request_id</w:t>
            </w:r>
            <w:r>
              <w:rPr>
                <w:rFonts w:hint="default" w:ascii="Times New Roman" w:hAnsi="Times New Roman" w:cs="Times New Roman"/>
                <w:i w:val="0"/>
                <w:iCs w:val="0"/>
                <w:color w:val="000000"/>
                <w:sz w:val="22"/>
                <w:szCs w:val="22"/>
                <w:u w:val="none"/>
                <w:vertAlign w:val="baseline"/>
              </w:rPr>
              <w:t xml:space="preserve"> – phiếu hoàn tiền (tùy chọn)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refunds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hoàn tiền của đơn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product_id</w:t>
            </w:r>
            <w:r>
              <w:rPr>
                <w:rFonts w:hint="default" w:ascii="Times New Roman" w:hAnsi="Times New Roman" w:cs="Times New Roman"/>
                <w:i w:val="0"/>
                <w:iCs w:val="0"/>
                <w:color w:val="000000"/>
                <w:sz w:val="22"/>
                <w:szCs w:val="22"/>
                <w:u w:val="none"/>
                <w:vertAlign w:val="baseline"/>
              </w:rPr>
              <w:t xml:space="preserve"> – đánh giá của sản phẩm</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 người đánh giá</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review_media</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review_id</w:t>
            </w:r>
            <w:r>
              <w:rPr>
                <w:rFonts w:hint="default" w:ascii="Times New Roman" w:hAnsi="Times New Roman" w:cs="Times New Roman"/>
                <w:i w:val="0"/>
                <w:iCs w:val="0"/>
                <w:color w:val="000000"/>
                <w:sz w:val="22"/>
                <w:szCs w:val="22"/>
                <w:u w:val="none"/>
                <w:vertAlign w:val="baseline"/>
              </w:rPr>
              <w:t xml:space="preserve"> – ảnh/video đánh giá</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Kho</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suppliers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supplier_id</w:t>
            </w:r>
            <w:r>
              <w:rPr>
                <w:rFonts w:hint="default" w:ascii="Times New Roman" w:hAnsi="Times New Roman" w:cs="Times New Roman"/>
                <w:i w:val="0"/>
                <w:iCs w:val="0"/>
                <w:color w:val="000000"/>
                <w:sz w:val="22"/>
                <w:szCs w:val="22"/>
                <w:u w:val="none"/>
                <w:vertAlign w:val="baseline"/>
              </w:rPr>
              <w:t xml:space="preserve"> – phiếu nhập từ NCC</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order_id</w:t>
            </w:r>
            <w:r>
              <w:rPr>
                <w:rFonts w:hint="default" w:ascii="Times New Roman" w:hAnsi="Times New Roman" w:cs="Times New Roman"/>
                <w:i w:val="0"/>
                <w:iCs w:val="0"/>
                <w:color w:val="000000"/>
                <w:sz w:val="22"/>
                <w:szCs w:val="22"/>
                <w:u w:val="none"/>
                <w:vertAlign w:val="baseline"/>
              </w:rPr>
              <w:t xml:space="preserve"> – phiếu xuất theo đơn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shipping_carriers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shipping_carrier_id</w:t>
            </w:r>
            <w:r>
              <w:rPr>
                <w:rFonts w:hint="default" w:ascii="Times New Roman" w:hAnsi="Times New Roman" w:cs="Times New Roman"/>
                <w:i w:val="0"/>
                <w:iCs w:val="0"/>
                <w:color w:val="000000"/>
                <w:sz w:val="22"/>
                <w:szCs w:val="22"/>
                <w:u w:val="none"/>
                <w:vertAlign w:val="baseline"/>
              </w:rPr>
              <w:t xml:space="preserve"> – giao cho đơn vị vận chuyển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return_request_id</w:t>
            </w:r>
            <w:r>
              <w:rPr>
                <w:rFonts w:hint="default" w:ascii="Times New Roman" w:hAnsi="Times New Roman" w:cs="Times New Roman"/>
                <w:i w:val="0"/>
                <w:iCs w:val="0"/>
                <w:color w:val="000000"/>
                <w:sz w:val="22"/>
                <w:szCs w:val="22"/>
                <w:u w:val="none"/>
                <w:vertAlign w:val="baseline"/>
              </w:rPr>
              <w:t xml:space="preserve"> – phiếu nhập lại / xuất đổi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stock_document_items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stock_document_id</w:t>
            </w:r>
            <w:r>
              <w:rPr>
                <w:rFonts w:hint="default" w:ascii="Times New Roman" w:hAnsi="Times New Roman" w:cs="Times New Roman"/>
                <w:i w:val="0"/>
                <w:iCs w:val="0"/>
                <w:color w:val="000000"/>
                <w:sz w:val="22"/>
                <w:szCs w:val="22"/>
                <w:u w:val="none"/>
                <w:vertAlign w:val="baseline"/>
              </w:rPr>
              <w:t xml:space="preserve"> – chi tiết phiếu</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stocktake_items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stocktake_id</w:t>
            </w:r>
            <w:r>
              <w:rPr>
                <w:rFonts w:hint="default" w:ascii="Times New Roman" w:hAnsi="Times New Roman" w:cs="Times New Roman"/>
                <w:i w:val="0"/>
                <w:iCs w:val="0"/>
                <w:color w:val="000000"/>
                <w:sz w:val="22"/>
                <w:szCs w:val="22"/>
                <w:u w:val="none"/>
                <w:vertAlign w:val="baseline"/>
              </w:rPr>
              <w:t xml:space="preserve"> – chi tiết kiểm kê</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9747" w:type="dxa"/>
            <w:gridSpan w:val="4"/>
            <w:shd w:val="clear" w:color="auto" w:fill="F2F2F2"/>
          </w:tcPr>
          <w:p>
            <w:pPr>
              <w:pStyle w:val="85"/>
              <w:spacing w:before="0" w:beforeAutospacing="0" w:after="0" w:afterAutospacing="0" w:line="276" w:lineRule="auto"/>
            </w:pPr>
            <w:r>
              <w:rPr>
                <w:rFonts w:hint="default" w:ascii="Times New Roman" w:hAnsi="Times New Roman" w:cs="Times New Roman"/>
                <w:b/>
                <w:bCs/>
                <w:i w:val="0"/>
                <w:iCs w:val="0"/>
                <w:color w:val="000000"/>
                <w:sz w:val="22"/>
                <w:szCs w:val="22"/>
                <w:u w:val="none"/>
                <w:vertAlign w:val="baseline"/>
              </w:rPr>
              <w:t xml:space="preserve">Live chat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chat_conversations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customer_id</w:t>
            </w:r>
            <w:r>
              <w:rPr>
                <w:rFonts w:hint="default" w:ascii="Times New Roman" w:hAnsi="Times New Roman" w:cs="Times New Roman"/>
                <w:i w:val="0"/>
                <w:iCs w:val="0"/>
                <w:color w:val="000000"/>
                <w:sz w:val="22"/>
                <w:szCs w:val="22"/>
                <w:u w:val="none"/>
                <w:vertAlign w:val="baseline"/>
              </w:rPr>
              <w:t xml:space="preserve"> (khách), </w:t>
            </w:r>
            <w:r>
              <w:rPr>
                <w:rFonts w:hint="default" w:ascii="Times New Roman" w:hAnsi="Times New Roman" w:cs="Times New Roman"/>
                <w:b/>
                <w:bCs/>
                <w:i w:val="0"/>
                <w:iCs w:val="0"/>
                <w:color w:val="188038"/>
                <w:sz w:val="22"/>
                <w:szCs w:val="22"/>
                <w:u w:val="none"/>
                <w:vertAlign w:val="baseline"/>
              </w:rPr>
              <w:t xml:space="preserve">assigned_staff_id</w:t>
            </w:r>
            <w:r>
              <w:rPr>
                <w:rFonts w:hint="default" w:ascii="Times New Roman" w:hAnsi="Times New Roman" w:cs="Times New Roman"/>
                <w:i w:val="0"/>
                <w:iCs w:val="0"/>
                <w:color w:val="000000"/>
                <w:sz w:val="22"/>
                <w:szCs w:val="22"/>
                <w:u w:val="none"/>
                <w:vertAlign w:val="baseline"/>
              </w:rPr>
              <w:t xml:space="preserve"> (nhân viên)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chat_conversations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chat_messages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conversation_id</w:t>
            </w:r>
            <w:r>
              <w:rPr>
                <w:rFonts w:hint="default" w:ascii="Times New Roman" w:hAnsi="Times New Roman" w:cs="Times New Roman"/>
                <w:i w:val="0"/>
                <w:iCs w:val="0"/>
                <w:color w:val="000000"/>
                <w:sz w:val="22"/>
                <w:szCs w:val="22"/>
                <w:u w:val="none"/>
                <w:vertAlign w:val="baseline"/>
              </w:rPr>
              <w:t xml:space="preserve"> – tin nhắn</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CASCADE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p>
        </w:tc>
        <w:tc>
          <w:tcPr>
            <w:tcW w:w="245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chat_messages</w:t>
            </w:r>
          </w:p>
        </w:tc>
        <w:tc>
          <w:tcPr>
            <w:tcW w:w="3697"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sender_id</w:t>
            </w:r>
            <w:r>
              <w:rPr>
                <w:rFonts w:hint="default" w:ascii="Times New Roman" w:hAnsi="Times New Roman" w:cs="Times New Roman"/>
                <w:i w:val="0"/>
                <w:iCs w:val="0"/>
                <w:color w:val="000000"/>
                <w:sz w:val="22"/>
                <w:szCs w:val="22"/>
                <w:u w:val="none"/>
                <w:vertAlign w:val="baseline"/>
              </w:rPr>
              <w:t xml:space="preserve"> – người gửi</w:t>
            </w:r>
          </w:p>
        </w:tc>
        <w:tc>
          <w:tcPr>
            <w:tcW w:w="1500" w:type="dxa"/>
            <w:vAlign w:val="center"/>
          </w:tcPr>
          <w:p>
            <w:pPr>
              <w:pStyle w:val="85"/>
              <w:spacing w:before="0" w:beforeAutospacing="0" w:after="0" w:afterAutospacing="0" w:line="276" w:lineRule="auto"/>
              <w:jc w:val="center"/>
            </w:pPr>
            <w:r>
              <w:rPr>
                <w:rFonts w:hint="default" w:ascii="Times New Roman" w:hAnsi="Times New Roman" w:cs="Times New Roman"/>
                <w:i w:val="0"/>
                <w:iCs w:val="0"/>
                <w:color w:val="000000"/>
                <w:sz w:val="22"/>
                <w:szCs w:val="22"/>
                <w:u w:val="none"/>
                <w:vertAlign w:val="baseline"/>
              </w:rPr>
              <w:t xml:space="preserve">RESTRICT</w:t>
            </w:r>
          </w:p>
        </w:tc>
      </w:tr>
    </w:tbl>
    <w:p>
      <w:pPr>
        <w:pStyle w:val="85"/>
        <w:spacing w:before="0" w:beforeAutospacing="0" w:after="120" w:afterAutospacing="0" w:line="276" w:lineRule="auto"/>
      </w:pP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 Lịch sử trạng thái đơn bị khóa sửa/xóa, nên thực tế đơn hàng không xóa cứng được – chỉ hủy.</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Quan hệ "ai thực hiện"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Nhiều bảng có thêm khóa ngoại tới </w:t>
      </w: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 để lưu người thao tác (quan hệ 1-N vai trò kiểm toán):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products.created_by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promotions.created_by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vouchers.created_by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marketing_campaigns.created_by</w:t>
      </w:r>
      <w:r>
        <w:rPr>
          <w:rFonts w:hint="default" w:ascii="Times New Roman" w:hAnsi="Times New Roman" w:cs="Times New Roman"/>
          <w:i w:val="0"/>
          <w:iCs w:val="0"/>
          <w:color w:val="000000"/>
          <w:sz w:val="26"/>
          <w:szCs w:val="26"/>
          <w:u w:val="none"/>
          <w:vertAlign w:val="baseline"/>
        </w:rPr>
        <w:t xml:space="preserve"> – người tạo.</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user_roles.assigned_by</w:t>
      </w:r>
      <w:r>
        <w:rPr>
          <w:rFonts w:hint="default" w:ascii="Times New Roman" w:hAnsi="Times New Roman" w:cs="Times New Roman"/>
          <w:i w:val="0"/>
          <w:iCs w:val="0"/>
          <w:color w:val="000000"/>
          <w:sz w:val="26"/>
          <w:szCs w:val="26"/>
          <w:u w:val="none"/>
          <w:vertAlign w:val="baseline"/>
        </w:rPr>
        <w:t xml:space="preserve"> – admin gán vai trò; </w:t>
      </w:r>
      <w:r>
        <w:rPr>
          <w:rFonts w:hint="default" w:ascii="Times New Roman" w:hAnsi="Times New Roman" w:cs="Times New Roman"/>
          <w:b/>
          <w:bCs/>
          <w:i w:val="0"/>
          <w:iCs w:val="0"/>
          <w:color w:val="188038"/>
          <w:sz w:val="26"/>
          <w:szCs w:val="26"/>
          <w:u w:val="none"/>
          <w:vertAlign w:val="baseline"/>
        </w:rPr>
        <w:t xml:space="preserve">system_settings.updated_by</w:t>
      </w:r>
      <w:r>
        <w:rPr>
          <w:rFonts w:hint="default" w:ascii="Times New Roman" w:hAnsi="Times New Roman" w:cs="Times New Roman"/>
          <w:i w:val="0"/>
          <w:iCs w:val="0"/>
          <w:color w:val="000000"/>
          <w:sz w:val="26"/>
          <w:szCs w:val="26"/>
          <w:u w:val="none"/>
          <w:vertAlign w:val="baseline"/>
        </w:rPr>
        <w:t xml:space="preserve"> – người sửa cấu hình.</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order_cancellations.cancelled_by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order_status_histories.changed_by</w:t>
      </w:r>
      <w:r>
        <w:rPr>
          <w:rFonts w:hint="default" w:ascii="Times New Roman" w:hAnsi="Times New Roman" w:cs="Times New Roman"/>
          <w:i w:val="0"/>
          <w:iCs w:val="0"/>
          <w:color w:val="000000"/>
          <w:sz w:val="26"/>
          <w:szCs w:val="26"/>
          <w:u w:val="none"/>
          <w:vertAlign w:val="baseline"/>
        </w:rPr>
        <w:t xml:space="preserve"> – người hủy / đổi trạng thái đơn.</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return_requests.reviewed_by</w:t>
      </w:r>
      <w:r>
        <w:rPr>
          <w:rFonts w:hint="default" w:ascii="Times New Roman" w:hAnsi="Times New Roman" w:cs="Times New Roman"/>
          <w:i w:val="0"/>
          <w:iCs w:val="0"/>
          <w:color w:val="000000"/>
          <w:sz w:val="26"/>
          <w:szCs w:val="26"/>
          <w:u w:val="none"/>
          <w:vertAlign w:val="baseline"/>
        </w:rPr>
        <w:t xml:space="preserve"> (CSKH duyệt), </w:t>
      </w:r>
      <w:r>
        <w:rPr>
          <w:rFonts w:hint="default" w:ascii="Times New Roman" w:hAnsi="Times New Roman" w:cs="Times New Roman"/>
          <w:b/>
          <w:bCs/>
          <w:i w:val="0"/>
          <w:iCs w:val="0"/>
          <w:color w:val="188038"/>
          <w:sz w:val="26"/>
          <w:szCs w:val="26"/>
          <w:u w:val="none"/>
          <w:vertAlign w:val="baseline"/>
        </w:rPr>
        <w:t xml:space="preserve">return_requests.received_by</w:t>
      </w:r>
      <w:r>
        <w:rPr>
          <w:rFonts w:hint="default" w:ascii="Times New Roman" w:hAnsi="Times New Roman" w:cs="Times New Roman"/>
          <w:i w:val="0"/>
          <w:iCs w:val="0"/>
          <w:color w:val="000000"/>
          <w:sz w:val="26"/>
          <w:szCs w:val="26"/>
          <w:u w:val="none"/>
          <w:vertAlign w:val="baseline"/>
        </w:rPr>
        <w:t xml:space="preserve"> (kho nhận hàng), </w:t>
      </w:r>
      <w:r>
        <w:rPr>
          <w:rFonts w:hint="default" w:ascii="Times New Roman" w:hAnsi="Times New Roman" w:cs="Times New Roman"/>
          <w:b/>
          <w:bCs/>
          <w:i w:val="0"/>
          <w:iCs w:val="0"/>
          <w:color w:val="188038"/>
          <w:sz w:val="26"/>
          <w:szCs w:val="26"/>
          <w:u w:val="none"/>
          <w:vertAlign w:val="baseline"/>
        </w:rPr>
        <w:t xml:space="preserve">refunds.processed_by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reviews.moderated_by</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stock_documents.created_by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stocktakes.created_by</w:t>
      </w:r>
      <w:r>
        <w:rPr>
          <w:rFonts w:hint="default" w:ascii="Times New Roman" w:hAnsi="Times New Roman" w:cs="Times New Roman"/>
          <w:i w:val="0"/>
          <w:iCs w:val="0"/>
          <w:color w:val="000000"/>
          <w:sz w:val="26"/>
          <w:szCs w:val="26"/>
          <w:u w:val="none"/>
          <w:vertAlign w:val="baseline"/>
        </w:rPr>
        <w:t xml:space="preserve"> – người lập phiếu.</w:t>
      </w:r>
    </w:p>
    <w:p>
      <w:pPr>
        <w:pStyle w:val="85"/>
        <w:spacing w:before="0" w:beforeAutospacing="0" w:after="120" w:afterAutospacing="0" w:line="276" w:lineRule="auto"/>
        <w:ind w:left="1080"/>
      </w:pPr>
      <w:r>
        <w:rPr>
          <w:rFonts w:hint="default" w:ascii="Times New Roman" w:hAnsi="Times New Roman" w:cs="Times New Roman"/>
          <w:i w:val="0"/>
          <w:iCs w:val="0"/>
          <w:color w:val="000000"/>
          <w:sz w:val="26"/>
          <w:szCs w:val="26"/>
          <w:u w:val="none"/>
          <w:vertAlign w:val="baseline"/>
        </w:rPr>
        <w:t xml:space="preserve">Các cột này do trigger tự điền từ biến phiên </w:t>
      </w:r>
      <w:r>
        <w:rPr>
          <w:rFonts w:hint="default" w:ascii="Times New Roman" w:hAnsi="Times New Roman" w:cs="Times New Roman"/>
          <w:b/>
          <w:bCs/>
          <w:i w:val="0"/>
          <w:iCs w:val="0"/>
          <w:color w:val="188038"/>
          <w:sz w:val="26"/>
          <w:szCs w:val="26"/>
          <w:u w:val="none"/>
          <w:vertAlign w:val="baseline"/>
        </w:rPr>
        <w:t xml:space="preserve">app.user_id</w:t>
      </w:r>
      <w:r>
        <w:rPr>
          <w:rFonts w:hint="default" w:ascii="Times New Roman" w:hAnsi="Times New Roman" w:cs="Times New Roman"/>
          <w:i w:val="0"/>
          <w:iCs w:val="0"/>
          <w:color w:val="000000"/>
          <w:sz w:val="26"/>
          <w:szCs w:val="26"/>
          <w:u w:val="none"/>
          <w:vertAlign w:val="baseline"/>
        </w:rPr>
        <w:t xml:space="preserve"> khi backend không truyền.</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3. Mối quan hệ Nhiều - Nhiều (N-N)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Cách triển khai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Tách thành 2 quan hệ 1-N qua bảng trung gian chứa khóa ngoại của cả 2 bảng gốc (kèm thuộc tính riêng nếu có).</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100"/>
        <w:gridCol w:w="2500"/>
        <w:gridCol w:w="4147"/>
      </w:tblGrid>
      <w:tr>
        <w:trPr>
          <w:tblHeader/>
          <w:cantSplit/>
        </w:trPr>
        <w:tc>
          <w:tcPr>
            <w:tcW w:w="31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Quan hệ N-N</w:t>
            </w:r>
          </w:p>
        </w:tc>
        <w:tc>
          <w:tcPr>
            <w:tcW w:w="25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Bảng trung gian</w:t>
            </w:r>
          </w:p>
        </w:tc>
        <w:tc>
          <w:tcPr>
            <w:tcW w:w="414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Thuộc tính thêm / Ràng buộc</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roles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user_roles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người gán, thời điểm gán; PK (</w:t>
            </w: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role_id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roles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permissions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role_permissions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PK (</w:t>
            </w:r>
            <w:r>
              <w:rPr>
                <w:rFonts w:hint="default" w:ascii="Times New Roman" w:hAnsi="Times New Roman" w:cs="Times New Roman"/>
                <w:b/>
                <w:bCs/>
                <w:i w:val="0"/>
                <w:iCs w:val="0"/>
                <w:color w:val="188038"/>
                <w:sz w:val="22"/>
                <w:szCs w:val="22"/>
                <w:u w:val="none"/>
                <w:vertAlign w:val="baseline"/>
              </w:rPr>
              <w:t xml:space="preserve">role_id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permission_id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promotions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promotion_products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PK (</w:t>
            </w:r>
            <w:r>
              <w:rPr>
                <w:rFonts w:hint="default" w:ascii="Times New Roman" w:hAnsi="Times New Roman" w:cs="Times New Roman"/>
                <w:b/>
                <w:bCs/>
                <w:i w:val="0"/>
                <w:iCs w:val="0"/>
                <w:color w:val="188038"/>
                <w:sz w:val="22"/>
                <w:szCs w:val="22"/>
                <w:u w:val="none"/>
                <w:vertAlign w:val="baseline"/>
              </w:rPr>
              <w:t xml:space="preserve">promotion_id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product_id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product_variants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order_items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snapshot tên, giá, số lượng, thành tiền</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product_variants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cart_items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số lượng; UNIQUE (</w:t>
            </w:r>
            <w:r>
              <w:rPr>
                <w:rFonts w:hint="default" w:ascii="Times New Roman" w:hAnsi="Times New Roman" w:cs="Times New Roman"/>
                <w:b/>
                <w:bCs/>
                <w:i w:val="0"/>
                <w:iCs w:val="0"/>
                <w:color w:val="188038"/>
                <w:sz w:val="22"/>
                <w:szCs w:val="22"/>
                <w:u w:val="none"/>
                <w:vertAlign w:val="baseline"/>
              </w:rPr>
              <w:t xml:space="preserve">cart_id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variant_id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product_variants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wishlists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thời điểm thêm; PK (</w:t>
            </w:r>
            <w:r>
              <w:rPr>
                <w:rFonts w:hint="default" w:ascii="Times New Roman" w:hAnsi="Times New Roman" w:cs="Times New Roman"/>
                <w:b/>
                <w:bCs/>
                <w:i w:val="0"/>
                <w:iCs w:val="0"/>
                <w:color w:val="188038"/>
                <w:sz w:val="22"/>
                <w:szCs w:val="22"/>
                <w:u w:val="none"/>
                <w:vertAlign w:val="baseline"/>
              </w:rPr>
              <w:t xml:space="preserve">user_id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variant_id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order_items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return_request_items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số lượng đổi/trả, biến thể đổi sang, tình trạng hàng</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product_variants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stock_document_items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số lượng, giá vốn</w:t>
            </w:r>
          </w:p>
        </w:tc>
      </w:tr>
      <w:tr>
        <w:trPr>
          <w:cantSplit/>
        </w:trPr>
        <w:tc>
          <w:tcPr>
            <w:tcW w:w="3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stocktakes</w:t>
            </w:r>
            <w:r>
              <w:rPr>
                <w:rFonts w:hint="default" w:ascii="Times New Roman" w:hAnsi="Times New Roman" w:cs="Times New Roman"/>
                <w:i w:val="0"/>
                <w:iCs w:val="0"/>
                <w:color w:val="000000"/>
                <w:sz w:val="22"/>
                <w:szCs w:val="22"/>
                <w:u w:val="none"/>
                <w:vertAlign w:val="baseline"/>
              </w:rPr>
              <w:t xml:space="preserve"> ↔ </w:t>
            </w:r>
            <w:r>
              <w:rPr>
                <w:rFonts w:hint="default" w:ascii="Times New Roman" w:hAnsi="Times New Roman" w:cs="Times New Roman"/>
                <w:b/>
                <w:bCs/>
                <w:i w:val="0"/>
                <w:iCs w:val="0"/>
                <w:color w:val="188038"/>
                <w:sz w:val="22"/>
                <w:szCs w:val="22"/>
                <w:u w:val="none"/>
                <w:vertAlign w:val="baseline"/>
              </w:rPr>
              <w:t xml:space="preserve">product_variants</w:t>
            </w:r>
          </w:p>
        </w:tc>
        <w:tc>
          <w:tcPr>
            <w:tcW w:w="25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stocktake_items</w:t>
            </w:r>
          </w:p>
        </w:tc>
        <w:tc>
          <w:tcPr>
            <w:tcW w:w="41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tồn hệ thống, số đếm, chênh lệch; UNIQUE (</w:t>
            </w:r>
            <w:r>
              <w:rPr>
                <w:rFonts w:hint="default" w:ascii="Times New Roman" w:hAnsi="Times New Roman" w:cs="Times New Roman"/>
                <w:b/>
                <w:bCs/>
                <w:i w:val="0"/>
                <w:iCs w:val="0"/>
                <w:color w:val="188038"/>
                <w:sz w:val="22"/>
                <w:szCs w:val="22"/>
                <w:u w:val="none"/>
                <w:vertAlign w:val="baseline"/>
              </w:rPr>
              <w:t xml:space="preserve">stocktake_id</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variant_id</w:t>
            </w:r>
            <w:r>
              <w:rPr>
                <w:rFonts w:hint="default" w:ascii="Times New Roman" w:hAnsi="Times New Roman" w:cs="Times New Roman"/>
                <w:i w:val="0"/>
                <w:iCs w:val="0"/>
                <w:color w:val="000000"/>
                <w:sz w:val="22"/>
                <w:szCs w:val="22"/>
                <w:u w:val="none"/>
                <w:vertAlign w:val="baseline"/>
              </w:rPr>
              <w:t xml:space="preserve">)</w:t>
            </w:r>
          </w:p>
        </w:tc>
      </w:tr>
    </w:tbl>
    <w:p>
      <w:pPr>
        <w:pStyle w:val="85"/>
        <w:spacing w:before="0" w:beforeAutospacing="0" w:after="120" w:afterAutospacing="0" w:line="276" w:lineRule="auto"/>
      </w:pP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4. Mối quan hệ Tự tham chiếu (Self-Referencing)</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Trong hệ thống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categories.parent_id</w:t>
      </w:r>
      <w:r>
        <w:rPr>
          <w:rFonts w:hint="default" w:ascii="Times New Roman" w:hAnsi="Times New Roman" w:cs="Times New Roman"/>
          <w:i w:val="0"/>
          <w:iCs w:val="0"/>
          <w:color w:val="000000"/>
          <w:sz w:val="26"/>
          <w:szCs w:val="26"/>
          <w:u w:val="none"/>
          <w:vertAlign w:val="baseline"/>
        </w:rPr>
        <w:t xml:space="preserve"> trỏ về </w:t>
      </w:r>
      <w:r>
        <w:rPr>
          <w:rFonts w:hint="default" w:ascii="Times New Roman" w:hAnsi="Times New Roman" w:cs="Times New Roman"/>
          <w:b/>
          <w:bCs/>
          <w:i w:val="0"/>
          <w:iCs w:val="0"/>
          <w:color w:val="188038"/>
          <w:sz w:val="26"/>
          <w:szCs w:val="26"/>
          <w:u w:val="none"/>
          <w:vertAlign w:val="baseline"/>
        </w:rPr>
        <w:t xml:space="preserve">categories.id</w:t>
      </w:r>
      <w:r>
        <w:rPr>
          <w:rFonts w:hint="default" w:ascii="Times New Roman" w:hAnsi="Times New Roman" w:cs="Times New Roman"/>
          <w:i w:val="0"/>
          <w:iCs w:val="0"/>
          <w:color w:val="000000"/>
          <w:sz w:val="26"/>
          <w:szCs w:val="26"/>
          <w:u w:val="none"/>
          <w:vertAlign w:val="baseline"/>
        </w:rPr>
        <w:t xml:space="preserve"> để tạo danh mục đa cấp (VD: Áo thun → Thời trang Nam). Xóa danh mục cha thì danh mục con thành danh mục gốc (</w:t>
      </w:r>
      <w:r>
        <w:rPr>
          <w:rFonts w:hint="default" w:ascii="Times New Roman" w:hAnsi="Times New Roman" w:cs="Times New Roman"/>
          <w:b/>
          <w:bCs/>
          <w:i w:val="0"/>
          <w:iCs w:val="0"/>
          <w:color w:val="188038"/>
          <w:sz w:val="26"/>
          <w:szCs w:val="26"/>
          <w:u w:val="none"/>
          <w:vertAlign w:val="baseline"/>
        </w:rPr>
        <w:t xml:space="preserve">SET NULL</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5. Quan hệ tùy chọn (khóa ngoại cho phép NULL)</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orders.user_id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voucher_usages.user_id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return_requests.user_id</w:t>
      </w:r>
      <w:r>
        <w:rPr>
          <w:rFonts w:hint="default" w:ascii="Times New Roman" w:hAnsi="Times New Roman" w:cs="Times New Roman"/>
          <w:i w:val="0"/>
          <w:iCs w:val="0"/>
          <w:color w:val="000000"/>
          <w:sz w:val="26"/>
          <w:szCs w:val="26"/>
          <w:u w:val="none"/>
          <w:vertAlign w:val="baseline"/>
        </w:rPr>
        <w:t xml:space="preserve"> = NULL → đơn / lượt dùng voucher / yêu cầu đổi trả của </w:t>
      </w:r>
      <w:r>
        <w:rPr>
          <w:rFonts w:hint="default" w:ascii="Times New Roman" w:hAnsi="Times New Roman" w:cs="Times New Roman"/>
          <w:b/>
          <w:bCs/>
          <w:i w:val="0"/>
          <w:iCs w:val="0"/>
          <w:color w:val="000000"/>
          <w:sz w:val="26"/>
          <w:szCs w:val="26"/>
          <w:u w:val="none"/>
          <w:vertAlign w:val="baseline"/>
        </w:rPr>
        <w:t xml:space="preserve">khách vãng lai</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carts.user_id</w:t>
      </w:r>
      <w:r>
        <w:rPr>
          <w:rFonts w:hint="default" w:ascii="Times New Roman" w:hAnsi="Times New Roman" w:cs="Times New Roman"/>
          <w:i w:val="0"/>
          <w:iCs w:val="0"/>
          <w:color w:val="000000"/>
          <w:sz w:val="26"/>
          <w:szCs w:val="26"/>
          <w:u w:val="none"/>
          <w:vertAlign w:val="baseline"/>
        </w:rPr>
        <w:t xml:space="preserve"> = NULL → giỏ khách vãng lai (bắt buộc có </w:t>
      </w:r>
      <w:r>
        <w:rPr>
          <w:rFonts w:hint="default" w:ascii="Times New Roman" w:hAnsi="Times New Roman" w:cs="Times New Roman"/>
          <w:b/>
          <w:bCs/>
          <w:i w:val="0"/>
          <w:iCs w:val="0"/>
          <w:color w:val="188038"/>
          <w:sz w:val="26"/>
          <w:szCs w:val="26"/>
          <w:u w:val="none"/>
          <w:vertAlign w:val="baseline"/>
        </w:rPr>
        <w:t xml:space="preserve">session_token</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chat_conversations.customer_id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chat_messages.sender_id</w:t>
      </w:r>
      <w:r>
        <w:rPr>
          <w:rFonts w:hint="default" w:ascii="Times New Roman" w:hAnsi="Times New Roman" w:cs="Times New Roman"/>
          <w:i w:val="0"/>
          <w:iCs w:val="0"/>
          <w:color w:val="000000"/>
          <w:sz w:val="26"/>
          <w:szCs w:val="26"/>
          <w:u w:val="none"/>
          <w:vertAlign w:val="baseline"/>
        </w:rPr>
        <w:t xml:space="preserve"> = NULL → khách vãng lai chat.</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stock_documents</w:t>
      </w:r>
      <w:r>
        <w:rPr>
          <w:rFonts w:hint="default" w:ascii="Times New Roman" w:hAnsi="Times New Roman" w:cs="Times New Roman"/>
          <w:i w:val="0"/>
          <w:iCs w:val="0"/>
          <w:color w:val="000000"/>
          <w:sz w:val="26"/>
          <w:szCs w:val="26"/>
          <w:u w:val="none"/>
          <w:vertAlign w:val="baseline"/>
        </w:rPr>
        <w:t xml:space="preserve">: tùy </w:t>
      </w:r>
      <w:r>
        <w:rPr>
          <w:rFonts w:hint="default" w:ascii="Times New Roman" w:hAnsi="Times New Roman" w:cs="Times New Roman"/>
          <w:b/>
          <w:bCs/>
          <w:i w:val="0"/>
          <w:iCs w:val="0"/>
          <w:color w:val="188038"/>
          <w:sz w:val="26"/>
          <w:szCs w:val="26"/>
          <w:u w:val="none"/>
          <w:vertAlign w:val="baseline"/>
        </w:rPr>
        <w:t xml:space="preserve">type</w:t>
      </w:r>
      <w:r>
        <w:rPr>
          <w:rFonts w:hint="default" w:ascii="Times New Roman" w:hAnsi="Times New Roman" w:cs="Times New Roman"/>
          <w:i w:val="0"/>
          <w:iCs w:val="0"/>
          <w:color w:val="000000"/>
          <w:sz w:val="26"/>
          <w:szCs w:val="26"/>
          <w:u w:val="none"/>
          <w:vertAlign w:val="baseline"/>
        </w:rPr>
        <w:t xml:space="preserve"> mới có </w:t>
      </w:r>
      <w:r>
        <w:rPr>
          <w:rFonts w:hint="default" w:ascii="Times New Roman" w:hAnsi="Times New Roman" w:cs="Times New Roman"/>
          <w:b/>
          <w:bCs/>
          <w:i w:val="0"/>
          <w:iCs w:val="0"/>
          <w:color w:val="188038"/>
          <w:sz w:val="26"/>
          <w:szCs w:val="26"/>
          <w:u w:val="none"/>
          <w:vertAlign w:val="baseline"/>
        </w:rPr>
        <w:t xml:space="preserve">supplier_id</w:t>
      </w:r>
      <w:r>
        <w:rPr>
          <w:rFonts w:hint="default" w:ascii="Times New Roman" w:hAnsi="Times New Roman" w:cs="Times New Roman"/>
          <w:i w:val="0"/>
          <w:iCs w:val="0"/>
          <w:color w:val="000000"/>
          <w:sz w:val="26"/>
          <w:szCs w:val="26"/>
          <w:u w:val="none"/>
          <w:vertAlign w:val="baseline"/>
        </w:rPr>
        <w:t xml:space="preserve"> (import), </w:t>
      </w:r>
      <w:r>
        <w:rPr>
          <w:rFonts w:hint="default" w:ascii="Times New Roman" w:hAnsi="Times New Roman" w:cs="Times New Roman"/>
          <w:b/>
          <w:bCs/>
          <w:i w:val="0"/>
          <w:iCs w:val="0"/>
          <w:color w:val="188038"/>
          <w:sz w:val="26"/>
          <w:szCs w:val="26"/>
          <w:u w:val="none"/>
          <w:vertAlign w:val="baseline"/>
        </w:rPr>
        <w:t xml:space="preserve">order_id</w:t>
      </w:r>
      <w:r>
        <w:rPr>
          <w:rFonts w:hint="default" w:ascii="Times New Roman" w:hAnsi="Times New Roman" w:cs="Times New Roman"/>
          <w:i w:val="0"/>
          <w:iCs w:val="0"/>
          <w:color w:val="000000"/>
          <w:sz w:val="26"/>
          <w:szCs w:val="26"/>
          <w:u w:val="none"/>
          <w:vertAlign w:val="baseline"/>
        </w:rPr>
        <w:t xml:space="preserve"> (export), </w:t>
      </w:r>
      <w:r>
        <w:rPr>
          <w:rFonts w:hint="default" w:ascii="Times New Roman" w:hAnsi="Times New Roman" w:cs="Times New Roman"/>
          <w:b/>
          <w:bCs/>
          <w:i w:val="0"/>
          <w:iCs w:val="0"/>
          <w:color w:val="188038"/>
          <w:sz w:val="26"/>
          <w:szCs w:val="26"/>
          <w:u w:val="none"/>
          <w:vertAlign w:val="baseline"/>
        </w:rPr>
        <w:t xml:space="preserve">return_request_id</w:t>
      </w:r>
      <w:r>
        <w:rPr>
          <w:rFonts w:hint="default" w:ascii="Times New Roman" w:hAnsi="Times New Roman" w:cs="Times New Roman"/>
          <w:i w:val="0"/>
          <w:iCs w:val="0"/>
          <w:color w:val="000000"/>
          <w:sz w:val="26"/>
          <w:szCs w:val="26"/>
          <w:u w:val="none"/>
          <w:vertAlign w:val="baseline"/>
        </w:rPr>
        <w:t xml:space="preserve"> (return_import, exchange_export) – có CHECK ràng buộc.</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b/>
          <w:bCs/>
          <w:i w:val="0"/>
          <w:iCs w:val="0"/>
          <w:color w:val="188038"/>
          <w:sz w:val="26"/>
          <w:szCs w:val="26"/>
          <w:u w:val="none"/>
          <w:vertAlign w:val="baseline"/>
        </w:rPr>
        <w:t xml:space="preserve">product_images.variant_id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refunds.return_request_id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order_amounts.voucher_id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order_shipments.shipping_carrier_id</w:t>
      </w:r>
      <w:r>
        <w:rPr>
          <w:rFonts w:hint="default" w:ascii="Times New Roman" w:hAnsi="Times New Roman" w:cs="Times New Roman"/>
          <w:i w:val="0"/>
          <w:iCs w:val="0"/>
          <w:color w:val="000000"/>
          <w:sz w:val="26"/>
          <w:szCs w:val="26"/>
          <w:u w:val="none"/>
          <w:vertAlign w:val="baseline"/>
        </w:rPr>
        <w:t xml:space="preserve"> – liên kết không bắt buộc.</w:t>
      </w:r>
    </w:p>
    <w:p>
      <w:pPr>
        <w:pStyle w:val="85"/>
        <w:keepNext/>
        <w:spacing w:before="360" w:beforeAutospacing="0" w:after="180" w:afterAutospacing="0" w:line="276" w:lineRule="auto"/>
      </w:pPr>
      <w:r>
        <w:rPr>
          <w:rFonts w:hint="default" w:ascii="Times New Roman" w:hAnsi="Times New Roman" w:cs="Times New Roman"/>
          <w:b/>
          <w:bCs/>
          <w:i w:val="0"/>
          <w:iCs w:val="0"/>
          <w:color w:val="000000"/>
          <w:sz w:val="34"/>
          <w:szCs w:val="34"/>
          <w:u w:val="none"/>
          <w:shd w:val="clear" w:fill="00FF00"/>
          <w:vertAlign w:val="baseline"/>
        </w:rPr>
        <w:t xml:space="preserve">III. Luồng hoạt động của Database</w:t>
      </w:r>
    </w:p>
    <w:p>
      <w:pPr>
        <w:pStyle w:val="85"/>
        <w:spacing w:before="0" w:beforeAutospacing="0" w:after="120" w:afterAutospacing="0" w:line="276" w:lineRule="auto"/>
        <w:ind w:left="0"/>
      </w:pPr>
      <w:r>
        <w:rPr>
          <w:rFonts w:hint="default" w:ascii="Times New Roman" w:hAnsi="Times New Roman" w:cs="Times New Roman"/>
          <w:b/>
          <w:bCs/>
          <w:i w:val="0"/>
          <w:iCs w:val="0"/>
          <w:color w:val="FF0000"/>
          <w:sz w:val="26"/>
          <w:szCs w:val="26"/>
          <w:u w:val="none"/>
          <w:vertAlign w:val="baseline"/>
        </w:rPr>
        <w:t xml:space="preserve">Nguyên tắc chung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Backend kiểm tra quyền rồi ghi dữ liệu; database dùng </w:t>
      </w:r>
      <w:r>
        <w:rPr>
          <w:rFonts w:hint="default" w:ascii="Times New Roman" w:hAnsi="Times New Roman" w:cs="Times New Roman"/>
          <w:b/>
          <w:bCs/>
          <w:i w:val="0"/>
          <w:iCs w:val="0"/>
          <w:color w:val="000000"/>
          <w:sz w:val="26"/>
          <w:szCs w:val="26"/>
          <w:u w:val="none"/>
          <w:vertAlign w:val="baseline"/>
        </w:rPr>
        <w:t xml:space="preserve">ràng buộc (CHECK, UNIQUE, FK)</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000000"/>
          <w:sz w:val="26"/>
          <w:szCs w:val="26"/>
          <w:u w:val="none"/>
          <w:vertAlign w:val="baseline"/>
        </w:rPr>
        <w:t xml:space="preserve">trigger</w:t>
      </w:r>
      <w:r>
        <w:rPr>
          <w:rFonts w:hint="default" w:ascii="Times New Roman" w:hAnsi="Times New Roman" w:cs="Times New Roman"/>
          <w:i w:val="0"/>
          <w:iCs w:val="0"/>
          <w:color w:val="000000"/>
          <w:sz w:val="26"/>
          <w:szCs w:val="26"/>
          <w:u w:val="none"/>
          <w:vertAlign w:val="baseline"/>
        </w:rPr>
        <w:t xml:space="preserve"> để tự tính toán và chặn mọi thao tác sai nghiệp vụ. Mỗi thao tác của nhân viên chạy trong 1 transaction và đặt </w:t>
      </w:r>
      <w:r>
        <w:rPr>
          <w:rFonts w:hint="default" w:ascii="Times New Roman" w:hAnsi="Times New Roman" w:cs="Times New Roman"/>
          <w:b/>
          <w:bCs/>
          <w:i w:val="0"/>
          <w:iCs w:val="0"/>
          <w:color w:val="188038"/>
          <w:sz w:val="26"/>
          <w:szCs w:val="26"/>
          <w:u w:val="none"/>
          <w:vertAlign w:val="baseline"/>
        </w:rPr>
        <w:t xml:space="preserve">SET LOCAL app.user_id = &lt;id&gt;</w:t>
      </w:r>
      <w:r>
        <w:rPr>
          <w:rFonts w:hint="default" w:ascii="Times New Roman" w:hAnsi="Times New Roman" w:cs="Times New Roman"/>
          <w:i w:val="0"/>
          <w:iCs w:val="0"/>
          <w:color w:val="000000"/>
          <w:sz w:val="26"/>
          <w:szCs w:val="26"/>
          <w:u w:val="none"/>
          <w:vertAlign w:val="baseline"/>
        </w:rPr>
        <w:t xml:space="preserve"> để lịch sử ghi đúng người.</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a. Đăng ký, đăng nhập, quên mật khẩu</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1 – Đăng ký</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phone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password_hash</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user_type = customer</w:t>
      </w:r>
      <w:r>
        <w:rPr>
          <w:rFonts w:hint="default" w:ascii="Times New Roman" w:hAnsi="Times New Roman" w:cs="Times New Roman"/>
          <w:i w:val="0"/>
          <w:iCs w:val="0"/>
          <w:color w:val="000000"/>
          <w:sz w:val="26"/>
          <w:szCs w:val="26"/>
          <w:u w:val="none"/>
          <w:vertAlign w:val="baseline"/>
        </w:rPr>
        <w:t xml:space="preserve">). Trigger tự gán vai trò </w:t>
      </w:r>
      <w:r>
        <w:rPr>
          <w:rFonts w:hint="default" w:ascii="Times New Roman" w:hAnsi="Times New Roman" w:cs="Times New Roman"/>
          <w:b/>
          <w:bCs/>
          <w:i w:val="0"/>
          <w:iCs w:val="0"/>
          <w:color w:val="188038"/>
          <w:sz w:val="26"/>
          <w:szCs w:val="26"/>
          <w:u w:val="none"/>
          <w:vertAlign w:val="baseline"/>
        </w:rPr>
        <w:t xml:space="preserve">CUSTOMER</w:t>
      </w:r>
      <w:r>
        <w:rPr>
          <w:rFonts w:hint="default" w:ascii="Times New Roman" w:hAnsi="Times New Roman" w:cs="Times New Roman"/>
          <w:i w:val="0"/>
          <w:iCs w:val="0"/>
          <w:color w:val="000000"/>
          <w:sz w:val="26"/>
          <w:szCs w:val="26"/>
          <w:u w:val="none"/>
          <w:vertAlign w:val="baseline"/>
        </w:rPr>
        <w:t xml:space="preserve"> vào </w:t>
      </w:r>
      <w:r>
        <w:rPr>
          <w:rFonts w:hint="default" w:ascii="Times New Roman" w:hAnsi="Times New Roman" w:cs="Times New Roman"/>
          <w:b/>
          <w:bCs/>
          <w:i w:val="0"/>
          <w:iCs w:val="0"/>
          <w:color w:val="188038"/>
          <w:sz w:val="26"/>
          <w:szCs w:val="26"/>
          <w:u w:val="none"/>
          <w:vertAlign w:val="baseline"/>
        </w:rPr>
        <w:t xml:space="preserve">user_roles</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2 – Đăng nhập</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Backend so </w:t>
      </w:r>
      <w:r>
        <w:rPr>
          <w:rFonts w:hint="default" w:ascii="Times New Roman" w:hAnsi="Times New Roman" w:cs="Times New Roman"/>
          <w:b/>
          <w:bCs/>
          <w:i w:val="0"/>
          <w:iCs w:val="0"/>
          <w:color w:val="188038"/>
          <w:sz w:val="26"/>
          <w:szCs w:val="26"/>
          <w:u w:val="none"/>
          <w:vertAlign w:val="baseline"/>
        </w:rPr>
        <w:t xml:space="preserve">password_hash</w:t>
      </w:r>
      <w:r>
        <w:rPr>
          <w:rFonts w:hint="default" w:ascii="Times New Roman" w:hAnsi="Times New Roman" w:cs="Times New Roman"/>
          <w:i w:val="0"/>
          <w:iCs w:val="0"/>
          <w:color w:val="000000"/>
          <w:sz w:val="26"/>
          <w:szCs w:val="26"/>
          <w:u w:val="none"/>
          <w:vertAlign w:val="baseline"/>
        </w:rPr>
        <w:t xml:space="preserve">, kiểm tra </w:t>
      </w:r>
      <w:r>
        <w:rPr>
          <w:rFonts w:hint="default" w:ascii="Times New Roman" w:hAnsi="Times New Roman" w:cs="Times New Roman"/>
          <w:b/>
          <w:bCs/>
          <w:i w:val="0"/>
          <w:iCs w:val="0"/>
          <w:color w:val="188038"/>
          <w:sz w:val="26"/>
          <w:szCs w:val="26"/>
          <w:u w:val="none"/>
          <w:vertAlign w:val="baseline"/>
        </w:rPr>
        <w:t xml:space="preserve">status = active</w:t>
      </w:r>
      <w:r>
        <w:rPr>
          <w:rFonts w:hint="default" w:ascii="Times New Roman" w:hAnsi="Times New Roman" w:cs="Times New Roman"/>
          <w:i w:val="0"/>
          <w:iCs w:val="0"/>
          <w:color w:val="000000"/>
          <w:sz w:val="26"/>
          <w:szCs w:val="26"/>
          <w:u w:val="none"/>
          <w:vertAlign w:val="baseline"/>
        </w:rPr>
        <w:t xml:space="preserve">, cập nhật </w:t>
      </w:r>
      <w:r>
        <w:rPr>
          <w:rFonts w:hint="default" w:ascii="Times New Roman" w:hAnsi="Times New Roman" w:cs="Times New Roman"/>
          <w:b/>
          <w:bCs/>
          <w:i w:val="0"/>
          <w:iCs w:val="0"/>
          <w:color w:val="188038"/>
          <w:sz w:val="26"/>
          <w:szCs w:val="26"/>
          <w:u w:val="none"/>
          <w:vertAlign w:val="baseline"/>
        </w:rPr>
        <w:t xml:space="preserve">last_login_at</w:t>
      </w:r>
      <w:r>
        <w:rPr>
          <w:rFonts w:hint="default" w:ascii="Times New Roman" w:hAnsi="Times New Roman" w:cs="Times New Roman"/>
          <w:i w:val="0"/>
          <w:iCs w:val="0"/>
          <w:color w:val="000000"/>
          <w:sz w:val="26"/>
          <w:szCs w:val="26"/>
          <w:u w:val="none"/>
          <w:vertAlign w:val="baseline"/>
        </w:rPr>
        <w:t xml:space="preserve">; lấy quyền từ </w:t>
      </w:r>
      <w:r>
        <w:rPr>
          <w:rFonts w:hint="default" w:ascii="Times New Roman" w:hAnsi="Times New Roman" w:cs="Times New Roman"/>
          <w:b/>
          <w:bCs/>
          <w:i w:val="0"/>
          <w:iCs w:val="0"/>
          <w:color w:val="188038"/>
          <w:sz w:val="26"/>
          <w:szCs w:val="26"/>
          <w:u w:val="none"/>
          <w:vertAlign w:val="baseline"/>
        </w:rPr>
        <w:t xml:space="preserve">v_user_permissions</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3 – Quên mật khẩu</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Tạo dòng </w:t>
      </w:r>
      <w:r>
        <w:rPr>
          <w:rFonts w:hint="default" w:ascii="Times New Roman" w:hAnsi="Times New Roman" w:cs="Times New Roman"/>
          <w:b/>
          <w:bCs/>
          <w:i w:val="0"/>
          <w:iCs w:val="0"/>
          <w:color w:val="188038"/>
          <w:sz w:val="26"/>
          <w:szCs w:val="26"/>
          <w:u w:val="none"/>
          <w:vertAlign w:val="baseline"/>
        </w:rPr>
        <w:t xml:space="preserve">password_reset_otps</w:t>
      </w:r>
      <w:r>
        <w:rPr>
          <w:rFonts w:hint="default" w:ascii="Times New Roman" w:hAnsi="Times New Roman" w:cs="Times New Roman"/>
          <w:i w:val="0"/>
          <w:iCs w:val="0"/>
          <w:color w:val="000000"/>
          <w:sz w:val="26"/>
          <w:szCs w:val="26"/>
          <w:u w:val="none"/>
          <w:vertAlign w:val="baseline"/>
        </w:rPr>
        <w:t xml:space="preserve"> (lưu mã đã băm, </w:t>
      </w:r>
      <w:r>
        <w:rPr>
          <w:rFonts w:hint="default" w:ascii="Times New Roman" w:hAnsi="Times New Roman" w:cs="Times New Roman"/>
          <w:b/>
          <w:bCs/>
          <w:i w:val="0"/>
          <w:iCs w:val="0"/>
          <w:color w:val="188038"/>
          <w:sz w:val="26"/>
          <w:szCs w:val="26"/>
          <w:u w:val="none"/>
          <w:vertAlign w:val="baseline"/>
        </w:rPr>
        <w:t xml:space="preserve">expires_at</w:t>
      </w:r>
      <w:r>
        <w:rPr>
          <w:rFonts w:hint="default" w:ascii="Times New Roman" w:hAnsi="Times New Roman" w:cs="Times New Roman"/>
          <w:i w:val="0"/>
          <w:iCs w:val="0"/>
          <w:color w:val="000000"/>
          <w:sz w:val="26"/>
          <w:szCs w:val="26"/>
          <w:u w:val="none"/>
          <w:vertAlign w:val="baseline"/>
        </w:rPr>
        <w:t xml:space="preserve">); khi dùng thì ghi </w:t>
      </w:r>
      <w:r>
        <w:rPr>
          <w:rFonts w:hint="default" w:ascii="Times New Roman" w:hAnsi="Times New Roman" w:cs="Times New Roman"/>
          <w:b/>
          <w:bCs/>
          <w:i w:val="0"/>
          <w:iCs w:val="0"/>
          <w:color w:val="188038"/>
          <w:sz w:val="26"/>
          <w:szCs w:val="26"/>
          <w:u w:val="none"/>
          <w:vertAlign w:val="baseline"/>
        </w:rPr>
        <w:t xml:space="preserve">used_at</w:t>
      </w:r>
      <w:r>
        <w:rPr>
          <w:rFonts w:hint="default" w:ascii="Times New Roman" w:hAnsi="Times New Roman" w:cs="Times New Roman"/>
          <w:i w:val="0"/>
          <w:iCs w:val="0"/>
          <w:color w:val="000000"/>
          <w:sz w:val="26"/>
          <w:szCs w:val="26"/>
          <w:u w:val="none"/>
          <w:vertAlign w:val="baseline"/>
        </w:rPr>
        <w:t xml:space="preserve"> và đổi </w:t>
      </w:r>
      <w:r>
        <w:rPr>
          <w:rFonts w:hint="default" w:ascii="Times New Roman" w:hAnsi="Times New Roman" w:cs="Times New Roman"/>
          <w:b/>
          <w:bCs/>
          <w:i w:val="0"/>
          <w:iCs w:val="0"/>
          <w:color w:val="188038"/>
          <w:sz w:val="26"/>
          <w:szCs w:val="26"/>
          <w:u w:val="none"/>
          <w:vertAlign w:val="baseline"/>
        </w:rPr>
        <w:t xml:space="preserve">password_hash</w:t>
      </w:r>
      <w:r>
        <w:rPr>
          <w:rFonts w:hint="default" w:ascii="Times New Roman" w:hAnsi="Times New Roman" w:cs="Times New Roman"/>
          <w:i w:val="0"/>
          <w:iCs w:val="0"/>
          <w:color w:val="000000"/>
          <w:sz w:val="26"/>
          <w:szCs w:val="26"/>
          <w:u w:val="none"/>
          <w:vertAlign w:val="baseline"/>
        </w:rPr>
        <w:t xml:space="preserve">. Backend phải giới hạn số lần nhập sai.</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4 – Tạo nhân viên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Admin tạo </w:t>
      </w:r>
      <w:r>
        <w:rPr>
          <w:rFonts w:hint="default" w:ascii="Times New Roman" w:hAnsi="Times New Roman" w:cs="Times New Roman"/>
          <w:b/>
          <w:bCs/>
          <w:i w:val="0"/>
          <w:iCs w:val="0"/>
          <w:color w:val="188038"/>
          <w:sz w:val="26"/>
          <w:szCs w:val="26"/>
          <w:u w:val="none"/>
          <w:vertAlign w:val="baseline"/>
        </w:rPr>
        <w:t xml:space="preserve">users</w:t>
      </w:r>
      <w:r>
        <w:rPr>
          <w:rFonts w:hint="default" w:ascii="Times New Roman" w:hAnsi="Times New Roman" w:cs="Times New Roman"/>
          <w:i w:val="0"/>
          <w:iCs w:val="0"/>
          <w:color w:val="000000"/>
          <w:sz w:val="26"/>
          <w:szCs w:val="26"/>
          <w:u w:val="none"/>
          <w:vertAlign w:val="baseline"/>
        </w:rPr>
        <w:t xml:space="preserve"> với </w:t>
      </w:r>
      <w:r>
        <w:rPr>
          <w:rFonts w:hint="default" w:ascii="Times New Roman" w:hAnsi="Times New Roman" w:cs="Times New Roman"/>
          <w:b/>
          <w:bCs/>
          <w:i w:val="0"/>
          <w:iCs w:val="0"/>
          <w:color w:val="188038"/>
          <w:sz w:val="26"/>
          <w:szCs w:val="26"/>
          <w:u w:val="none"/>
          <w:vertAlign w:val="baseline"/>
        </w:rPr>
        <w:t xml:space="preserve">user_type = staff</w:t>
      </w:r>
      <w:r>
        <w:rPr>
          <w:rFonts w:hint="default" w:ascii="Times New Roman" w:hAnsi="Times New Roman" w:cs="Times New Roman"/>
          <w:i w:val="0"/>
          <w:iCs w:val="0"/>
          <w:color w:val="000000"/>
          <w:sz w:val="26"/>
          <w:szCs w:val="26"/>
          <w:u w:val="none"/>
          <w:vertAlign w:val="baseline"/>
        </w:rPr>
        <w:t xml:space="preserve">, sau đó gán vai trò nhân viên vào </w:t>
      </w:r>
      <w:r>
        <w:rPr>
          <w:rFonts w:hint="default" w:ascii="Times New Roman" w:hAnsi="Times New Roman" w:cs="Times New Roman"/>
          <w:b/>
          <w:bCs/>
          <w:i w:val="0"/>
          <w:iCs w:val="0"/>
          <w:color w:val="188038"/>
          <w:sz w:val="26"/>
          <w:szCs w:val="26"/>
          <w:u w:val="none"/>
          <w:vertAlign w:val="baseline"/>
        </w:rPr>
        <w:t xml:space="preserve">user_roles</w:t>
      </w:r>
      <w:r>
        <w:rPr>
          <w:rFonts w:hint="default" w:ascii="Times New Roman" w:hAnsi="Times New Roman" w:cs="Times New Roman"/>
          <w:i w:val="0"/>
          <w:iCs w:val="0"/>
          <w:color w:val="000000"/>
          <w:sz w:val="26"/>
          <w:szCs w:val="26"/>
          <w:u w:val="none"/>
          <w:vertAlign w:val="baseline"/>
        </w:rPr>
        <w:t xml:space="preserve"> (database chặn gán nhầm loại).</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b. Quản lý sản phẩm và giá</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1</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Kho tạo </w:t>
      </w:r>
      <w:r>
        <w:rPr>
          <w:rFonts w:hint="default" w:ascii="Times New Roman" w:hAnsi="Times New Roman" w:cs="Times New Roman"/>
          <w:b/>
          <w:bCs/>
          <w:i w:val="0"/>
          <w:iCs w:val="0"/>
          <w:color w:val="188038"/>
          <w:sz w:val="26"/>
          <w:szCs w:val="26"/>
          <w:u w:val="none"/>
          <w:vertAlign w:val="baseline"/>
        </w:rPr>
        <w:t xml:space="preserve">categories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products</w:t>
      </w:r>
      <w:r>
        <w:rPr>
          <w:rFonts w:hint="default" w:ascii="Times New Roman" w:hAnsi="Times New Roman" w:cs="Times New Roman"/>
          <w:i w:val="0"/>
          <w:iCs w:val="0"/>
          <w:color w:val="000000"/>
          <w:sz w:val="26"/>
          <w:szCs w:val="26"/>
          <w:u w:val="none"/>
          <w:vertAlign w:val="baseline"/>
        </w:rPr>
        <w:t xml:space="preserve">, rồi các </w:t>
      </w:r>
      <w:r>
        <w:rPr>
          <w:rFonts w:hint="default" w:ascii="Times New Roman" w:hAnsi="Times New Roman" w:cs="Times New Roman"/>
          <w:b/>
          <w:bCs/>
          <w:i w:val="0"/>
          <w:iCs w:val="0"/>
          <w:color w:val="188038"/>
          <w:sz w:val="26"/>
          <w:szCs w:val="26"/>
          <w:u w:val="none"/>
          <w:vertAlign w:val="baseline"/>
        </w:rPr>
        <w:t xml:space="preserve">product_variants</w:t>
      </w:r>
      <w:r>
        <w:rPr>
          <w:rFonts w:hint="default" w:ascii="Times New Roman" w:hAnsi="Times New Roman" w:cs="Times New Roman"/>
          <w:i w:val="0"/>
          <w:iCs w:val="0"/>
          <w:color w:val="000000"/>
          <w:sz w:val="26"/>
          <w:szCs w:val="26"/>
          <w:u w:val="none"/>
          <w:vertAlign w:val="baseline"/>
        </w:rPr>
        <w:t xml:space="preserve"> (Size/Màu/Chất liệu + </w:t>
      </w:r>
      <w:r>
        <w:rPr>
          <w:rFonts w:hint="default" w:ascii="Times New Roman" w:hAnsi="Times New Roman" w:cs="Times New Roman"/>
          <w:b/>
          <w:bCs/>
          <w:i w:val="0"/>
          <w:iCs w:val="0"/>
          <w:color w:val="188038"/>
          <w:sz w:val="26"/>
          <w:szCs w:val="26"/>
          <w:u w:val="none"/>
          <w:vertAlign w:val="baseline"/>
        </w:rPr>
        <w:t xml:space="preserve">price</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2 – Tự động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Thêm biến thể → trigger tạo dòng </w:t>
      </w:r>
      <w:r>
        <w:rPr>
          <w:rFonts w:hint="default" w:ascii="Times New Roman" w:hAnsi="Times New Roman" w:cs="Times New Roman"/>
          <w:b/>
          <w:bCs/>
          <w:i w:val="0"/>
          <w:iCs w:val="0"/>
          <w:color w:val="188038"/>
          <w:sz w:val="26"/>
          <w:szCs w:val="26"/>
          <w:u w:val="none"/>
          <w:vertAlign w:val="baseline"/>
        </w:rPr>
        <w:t xml:space="preserve">inventories</w:t>
      </w:r>
      <w:r>
        <w:rPr>
          <w:rFonts w:hint="default" w:ascii="Times New Roman" w:hAnsi="Times New Roman" w:cs="Times New Roman"/>
          <w:i w:val="0"/>
          <w:iCs w:val="0"/>
          <w:color w:val="000000"/>
          <w:sz w:val="26"/>
          <w:szCs w:val="26"/>
          <w:u w:val="none"/>
          <w:vertAlign w:val="baseline"/>
        </w:rPr>
        <w:t xml:space="preserve"> với tồn = 0; trigger cập nhật </w:t>
      </w:r>
      <w:r>
        <w:rPr>
          <w:rFonts w:hint="default" w:ascii="Times New Roman" w:hAnsi="Times New Roman" w:cs="Times New Roman"/>
          <w:b/>
          <w:bCs/>
          <w:i w:val="0"/>
          <w:iCs w:val="0"/>
          <w:color w:val="188038"/>
          <w:sz w:val="26"/>
          <w:szCs w:val="26"/>
          <w:u w:val="none"/>
          <w:vertAlign w:val="baseline"/>
        </w:rPr>
        <w:t xml:space="preserve">products.base_price</w:t>
      </w:r>
      <w:r>
        <w:rPr>
          <w:rFonts w:hint="default" w:ascii="Times New Roman" w:hAnsi="Times New Roman" w:cs="Times New Roman"/>
          <w:i w:val="0"/>
          <w:iCs w:val="0"/>
          <w:color w:val="000000"/>
          <w:sz w:val="26"/>
          <w:szCs w:val="26"/>
          <w:u w:val="none"/>
          <w:vertAlign w:val="baseline"/>
        </w:rPr>
        <w:t xml:space="preserve"> = giá thấp nhất của biến thể đang bán.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3</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Đổi giá / ẩn biến thể → </w:t>
      </w:r>
      <w:r>
        <w:rPr>
          <w:rFonts w:hint="default" w:ascii="Times New Roman" w:hAnsi="Times New Roman" w:cs="Times New Roman"/>
          <w:b/>
          <w:bCs/>
          <w:i w:val="0"/>
          <w:iCs w:val="0"/>
          <w:color w:val="188038"/>
          <w:sz w:val="26"/>
          <w:szCs w:val="26"/>
          <w:u w:val="none"/>
          <w:vertAlign w:val="baseline"/>
        </w:rPr>
        <w:t xml:space="preserve">base_price</w:t>
      </w:r>
      <w:r>
        <w:rPr>
          <w:rFonts w:hint="default" w:ascii="Times New Roman" w:hAnsi="Times New Roman" w:cs="Times New Roman"/>
          <w:i w:val="0"/>
          <w:iCs w:val="0"/>
          <w:color w:val="000000"/>
          <w:sz w:val="26"/>
          <w:szCs w:val="26"/>
          <w:u w:val="none"/>
          <w:vertAlign w:val="baseline"/>
        </w:rPr>
        <w:t xml:space="preserve"> tự tính lại. Ngừng bán sản phẩm bằng </w:t>
      </w:r>
      <w:r>
        <w:rPr>
          <w:rFonts w:hint="default" w:ascii="Times New Roman" w:hAnsi="Times New Roman" w:cs="Times New Roman"/>
          <w:b/>
          <w:bCs/>
          <w:i w:val="0"/>
          <w:iCs w:val="0"/>
          <w:color w:val="188038"/>
          <w:sz w:val="26"/>
          <w:szCs w:val="26"/>
          <w:u w:val="none"/>
          <w:vertAlign w:val="baseline"/>
        </w:rPr>
        <w:t xml:space="preserve">is_visible = false</w:t>
      </w:r>
      <w:r>
        <w:rPr>
          <w:rFonts w:hint="default" w:ascii="Times New Roman" w:hAnsi="Times New Roman" w:cs="Times New Roman"/>
          <w:i w:val="0"/>
          <w:iCs w:val="0"/>
          <w:color w:val="000000"/>
          <w:sz w:val="26"/>
          <w:szCs w:val="26"/>
          <w:u w:val="none"/>
          <w:vertAlign w:val="baseline"/>
        </w:rPr>
        <w:t xml:space="preserve"> hoặc </w:t>
      </w:r>
      <w:r>
        <w:rPr>
          <w:rFonts w:hint="default" w:ascii="Times New Roman" w:hAnsi="Times New Roman" w:cs="Times New Roman"/>
          <w:b/>
          <w:bCs/>
          <w:i w:val="0"/>
          <w:iCs w:val="0"/>
          <w:color w:val="188038"/>
          <w:sz w:val="26"/>
          <w:szCs w:val="26"/>
          <w:u w:val="none"/>
          <w:vertAlign w:val="baseline"/>
        </w:rPr>
        <w:t xml:space="preserve">deleted_at</w:t>
      </w:r>
      <w:r>
        <w:rPr>
          <w:rFonts w:hint="default" w:ascii="Times New Roman" w:hAnsi="Times New Roman" w:cs="Times New Roman"/>
          <w:i w:val="0"/>
          <w:iCs w:val="0"/>
          <w:color w:val="000000"/>
          <w:sz w:val="26"/>
          <w:szCs w:val="26"/>
          <w:u w:val="none"/>
          <w:vertAlign w:val="baseline"/>
        </w:rPr>
        <w:t xml:space="preserve"> (xóa mềm); biến thể đã bán không xóa cứng được.</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c. Giỏ hàng</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Thành viên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Một dòng </w:t>
      </w:r>
      <w:r>
        <w:rPr>
          <w:rFonts w:hint="default" w:ascii="Times New Roman" w:hAnsi="Times New Roman" w:cs="Times New Roman"/>
          <w:b/>
          <w:bCs/>
          <w:i w:val="0"/>
          <w:iCs w:val="0"/>
          <w:color w:val="188038"/>
          <w:sz w:val="26"/>
          <w:szCs w:val="26"/>
          <w:u w:val="none"/>
          <w:vertAlign w:val="baseline"/>
        </w:rPr>
        <w:t xml:space="preserve">carts</w:t>
      </w:r>
      <w:r>
        <w:rPr>
          <w:rFonts w:hint="default" w:ascii="Times New Roman" w:hAnsi="Times New Roman" w:cs="Times New Roman"/>
          <w:i w:val="0"/>
          <w:iCs w:val="0"/>
          <w:color w:val="000000"/>
          <w:sz w:val="26"/>
          <w:szCs w:val="26"/>
          <w:u w:val="none"/>
          <w:vertAlign w:val="baseline"/>
        </w:rPr>
        <w:t xml:space="preserve"> theo </w:t>
      </w:r>
      <w:r>
        <w:rPr>
          <w:rFonts w:hint="default" w:ascii="Times New Roman" w:hAnsi="Times New Roman" w:cs="Times New Roman"/>
          <w:b/>
          <w:bCs/>
          <w:i w:val="0"/>
          <w:iCs w:val="0"/>
          <w:color w:val="188038"/>
          <w:sz w:val="26"/>
          <w:szCs w:val="26"/>
          <w:u w:val="none"/>
          <w:vertAlign w:val="baseline"/>
        </w:rPr>
        <w:t xml:space="preserve">user_id</w:t>
      </w:r>
      <w:r>
        <w:rPr>
          <w:rFonts w:hint="default" w:ascii="Times New Roman" w:hAnsi="Times New Roman" w:cs="Times New Roman"/>
          <w:i w:val="0"/>
          <w:iCs w:val="0"/>
          <w:color w:val="000000"/>
          <w:sz w:val="26"/>
          <w:szCs w:val="26"/>
          <w:u w:val="none"/>
          <w:vertAlign w:val="baseline"/>
        </w:rPr>
        <w:t xml:space="preserve">, không hết hạn; thêm sản phẩm vào </w:t>
      </w:r>
      <w:r>
        <w:rPr>
          <w:rFonts w:hint="default" w:ascii="Times New Roman" w:hAnsi="Times New Roman" w:cs="Times New Roman"/>
          <w:b/>
          <w:bCs/>
          <w:i w:val="0"/>
          <w:iCs w:val="0"/>
          <w:color w:val="188038"/>
          <w:sz w:val="26"/>
          <w:szCs w:val="26"/>
          <w:u w:val="none"/>
          <w:vertAlign w:val="baseline"/>
        </w:rPr>
        <w:t xml:space="preserve">cart_items</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Khách vãng lai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Dòng </w:t>
      </w:r>
      <w:r>
        <w:rPr>
          <w:rFonts w:hint="default" w:ascii="Times New Roman" w:hAnsi="Times New Roman" w:cs="Times New Roman"/>
          <w:b/>
          <w:bCs/>
          <w:i w:val="0"/>
          <w:iCs w:val="0"/>
          <w:color w:val="188038"/>
          <w:sz w:val="26"/>
          <w:szCs w:val="26"/>
          <w:u w:val="none"/>
          <w:vertAlign w:val="baseline"/>
        </w:rPr>
        <w:t xml:space="preserve">carts</w:t>
      </w:r>
      <w:r>
        <w:rPr>
          <w:rFonts w:hint="default" w:ascii="Times New Roman" w:hAnsi="Times New Roman" w:cs="Times New Roman"/>
          <w:i w:val="0"/>
          <w:iCs w:val="0"/>
          <w:color w:val="000000"/>
          <w:sz w:val="26"/>
          <w:szCs w:val="26"/>
          <w:u w:val="none"/>
          <w:vertAlign w:val="baseline"/>
        </w:rPr>
        <w:t xml:space="preserve"> theo </w:t>
      </w:r>
      <w:r>
        <w:rPr>
          <w:rFonts w:hint="default" w:ascii="Times New Roman" w:hAnsi="Times New Roman" w:cs="Times New Roman"/>
          <w:b/>
          <w:bCs/>
          <w:i w:val="0"/>
          <w:iCs w:val="0"/>
          <w:color w:val="188038"/>
          <w:sz w:val="26"/>
          <w:szCs w:val="26"/>
          <w:u w:val="none"/>
          <w:vertAlign w:val="baseline"/>
        </w:rPr>
        <w:t xml:space="preserve">session_token</w:t>
      </w:r>
      <w:r>
        <w:rPr>
          <w:rFonts w:hint="default" w:ascii="Times New Roman" w:hAnsi="Times New Roman" w:cs="Times New Roman"/>
          <w:i w:val="0"/>
          <w:iCs w:val="0"/>
          <w:color w:val="000000"/>
          <w:sz w:val="26"/>
          <w:szCs w:val="26"/>
          <w:u w:val="none"/>
          <w:vertAlign w:val="baseline"/>
        </w:rPr>
        <w:t xml:space="preserve"> (cookie). Trigger đặt </w:t>
      </w:r>
      <w:r>
        <w:rPr>
          <w:rFonts w:hint="default" w:ascii="Times New Roman" w:hAnsi="Times New Roman" w:cs="Times New Roman"/>
          <w:b/>
          <w:bCs/>
          <w:i w:val="0"/>
          <w:iCs w:val="0"/>
          <w:color w:val="188038"/>
          <w:sz w:val="26"/>
          <w:szCs w:val="26"/>
          <w:u w:val="none"/>
          <w:vertAlign w:val="baseline"/>
        </w:rPr>
        <w:t xml:space="preserve">expires_at</w:t>
      </w:r>
      <w:r>
        <w:rPr>
          <w:rFonts w:hint="default" w:ascii="Times New Roman" w:hAnsi="Times New Roman" w:cs="Times New Roman"/>
          <w:i w:val="0"/>
          <w:iCs w:val="0"/>
          <w:color w:val="000000"/>
          <w:sz w:val="26"/>
          <w:szCs w:val="26"/>
          <w:u w:val="none"/>
          <w:vertAlign w:val="baseline"/>
        </w:rPr>
        <w:t xml:space="preserve"> = bây giờ + </w:t>
      </w:r>
      <w:r>
        <w:rPr>
          <w:rFonts w:hint="default" w:ascii="Times New Roman" w:hAnsi="Times New Roman" w:cs="Times New Roman"/>
          <w:b/>
          <w:bCs/>
          <w:i w:val="0"/>
          <w:iCs w:val="0"/>
          <w:color w:val="188038"/>
          <w:sz w:val="26"/>
          <w:szCs w:val="26"/>
          <w:u w:val="none"/>
          <w:vertAlign w:val="baseline"/>
        </w:rPr>
        <w:t xml:space="preserve">cart.guest_ttl_days</w:t>
      </w:r>
      <w:r>
        <w:rPr>
          <w:rFonts w:hint="default" w:ascii="Times New Roman" w:hAnsi="Times New Roman" w:cs="Times New Roman"/>
          <w:i w:val="0"/>
          <w:iCs w:val="0"/>
          <w:color w:val="000000"/>
          <w:sz w:val="26"/>
          <w:szCs w:val="26"/>
          <w:u w:val="none"/>
          <w:vertAlign w:val="baseline"/>
        </w:rPr>
        <w:t xml:space="preserve"> (30 ngày), tự gia hạn mỗi lần thêm/sửa sản phẩm.</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Đăng nhập</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Gọi </w:t>
      </w:r>
      <w:r>
        <w:rPr>
          <w:rFonts w:hint="default" w:ascii="Times New Roman" w:hAnsi="Times New Roman" w:cs="Times New Roman"/>
          <w:b/>
          <w:bCs/>
          <w:i w:val="0"/>
          <w:iCs w:val="0"/>
          <w:color w:val="188038"/>
          <w:sz w:val="26"/>
          <w:szCs w:val="26"/>
          <w:u w:val="none"/>
          <w:vertAlign w:val="baseline"/>
        </w:rPr>
        <w:t xml:space="preserve">merge_guest_cart(session_token, user_id)</w:t>
      </w:r>
      <w:r>
        <w:rPr>
          <w:rFonts w:hint="default" w:ascii="Times New Roman" w:hAnsi="Times New Roman" w:cs="Times New Roman"/>
          <w:i w:val="0"/>
          <w:iCs w:val="0"/>
          <w:color w:val="000000"/>
          <w:sz w:val="26"/>
          <w:szCs w:val="26"/>
          <w:u w:val="none"/>
          <w:vertAlign w:val="baseline"/>
        </w:rPr>
        <w:t xml:space="preserve">: cộng dồn sản phẩm vào giỏ thành viên và xóa giỏ khách.</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Dọn dẹp</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Job chạy định kỳ </w:t>
      </w:r>
      <w:r>
        <w:rPr>
          <w:rFonts w:hint="default" w:ascii="Times New Roman" w:hAnsi="Times New Roman" w:cs="Times New Roman"/>
          <w:b/>
          <w:bCs/>
          <w:i w:val="0"/>
          <w:iCs w:val="0"/>
          <w:color w:val="188038"/>
          <w:sz w:val="26"/>
          <w:szCs w:val="26"/>
          <w:u w:val="none"/>
          <w:vertAlign w:val="baseline"/>
        </w:rPr>
        <w:t xml:space="preserve">cleanup_expired_guest_carts()</w:t>
      </w:r>
      <w:r>
        <w:rPr>
          <w:rFonts w:hint="default" w:ascii="Times New Roman" w:hAnsi="Times New Roman" w:cs="Times New Roman"/>
          <w:i w:val="0"/>
          <w:iCs w:val="0"/>
          <w:color w:val="000000"/>
          <w:sz w:val="26"/>
          <w:szCs w:val="26"/>
          <w:u w:val="none"/>
          <w:vertAlign w:val="baseline"/>
        </w:rPr>
        <w:t xml:space="preserve"> xóa giỏ khách đã hết hạn.</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d. Đặt hàng (Checkout)</w:t>
      </w:r>
    </w:p>
    <w:p>
      <w:pPr>
        <w:pStyle w:val="85"/>
        <w:spacing w:before="0" w:beforeAutospacing="0" w:after="120" w:afterAutospacing="0" w:line="276" w:lineRule="auto"/>
      </w:pPr>
      <w:r>
        <w:rPr>
          <w:rFonts w:hint="default" w:ascii="Times New Roman" w:hAnsi="Times New Roman" w:cs="Times New Roman"/>
          <w:i w:val="0"/>
          <w:iCs w:val="0"/>
          <w:color w:val="000000"/>
          <w:sz w:val="26"/>
          <w:szCs w:val="26"/>
          <w:u w:val="none"/>
          <w:vertAlign w:val="baseline"/>
        </w:rPr>
        <w:t xml:space="preserve">Toàn bộ các bước dưới đây nằm trong </w:t>
      </w:r>
      <w:r>
        <w:rPr>
          <w:rFonts w:hint="default" w:ascii="Times New Roman" w:hAnsi="Times New Roman" w:cs="Times New Roman"/>
          <w:b/>
          <w:bCs/>
          <w:i w:val="0"/>
          <w:iCs w:val="0"/>
          <w:color w:val="000000"/>
          <w:sz w:val="26"/>
          <w:szCs w:val="26"/>
          <w:u w:val="none"/>
          <w:vertAlign w:val="baseline"/>
        </w:rPr>
        <w:t xml:space="preserve">một transaction</w:t>
      </w:r>
      <w:r>
        <w:rPr>
          <w:rFonts w:hint="default" w:ascii="Times New Roman" w:hAnsi="Times New Roman" w:cs="Times New Roman"/>
          <w:i w:val="0"/>
          <w:iCs w:val="0"/>
          <w:color w:val="000000"/>
          <w:sz w:val="26"/>
          <w:szCs w:val="26"/>
          <w:u w:val="none"/>
          <w:vertAlign w:val="baseline"/>
        </w:rPr>
        <w:t xml:space="preserve">; bước nào lỗi thì cả đơn bị hủy, không để lại dữ liệu dở dang.</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1 – Tạo đơn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(trạng thái luôn là </w:t>
      </w:r>
      <w:r>
        <w:rPr>
          <w:rFonts w:hint="default" w:ascii="Times New Roman" w:hAnsi="Times New Roman" w:cs="Times New Roman"/>
          <w:b/>
          <w:bCs/>
          <w:i w:val="0"/>
          <w:iCs w:val="0"/>
          <w:color w:val="188038"/>
          <w:sz w:val="26"/>
          <w:szCs w:val="26"/>
          <w:u w:val="none"/>
          <w:vertAlign w:val="baseline"/>
        </w:rPr>
        <w:t xml:space="preserve">new</w:t>
      </w:r>
      <w:r>
        <w:rPr>
          <w:rFonts w:hint="default" w:ascii="Times New Roman" w:hAnsi="Times New Roman" w:cs="Times New Roman"/>
          <w:i w:val="0"/>
          <w:iCs w:val="0"/>
          <w:color w:val="000000"/>
          <w:sz w:val="26"/>
          <w:szCs w:val="26"/>
          <w:u w:val="none"/>
          <w:vertAlign w:val="baseline"/>
        </w:rPr>
        <w:t xml:space="preserve">), rồi </w:t>
      </w:r>
      <w:r>
        <w:rPr>
          <w:rFonts w:hint="default" w:ascii="Times New Roman" w:hAnsi="Times New Roman" w:cs="Times New Roman"/>
          <w:b/>
          <w:bCs/>
          <w:i w:val="0"/>
          <w:iCs w:val="0"/>
          <w:color w:val="188038"/>
          <w:sz w:val="26"/>
          <w:szCs w:val="26"/>
          <w:u w:val="none"/>
          <w:vertAlign w:val="baseline"/>
        </w:rPr>
        <w:t xml:space="preserve">order_customers</w:t>
      </w:r>
      <w:r>
        <w:rPr>
          <w:rFonts w:hint="default" w:ascii="Times New Roman" w:hAnsi="Times New Roman" w:cs="Times New Roman"/>
          <w:i w:val="0"/>
          <w:iCs w:val="0"/>
          <w:color w:val="000000"/>
          <w:sz w:val="26"/>
          <w:szCs w:val="26"/>
          <w:u w:val="none"/>
          <w:vertAlign w:val="baseline"/>
        </w:rPr>
        <w:t xml:space="preserve"> (người đặt), </w:t>
      </w:r>
      <w:r>
        <w:rPr>
          <w:rFonts w:hint="default" w:ascii="Times New Roman" w:hAnsi="Times New Roman" w:cs="Times New Roman"/>
          <w:b/>
          <w:bCs/>
          <w:i w:val="0"/>
          <w:iCs w:val="0"/>
          <w:color w:val="188038"/>
          <w:sz w:val="26"/>
          <w:szCs w:val="26"/>
          <w:u w:val="none"/>
          <w:vertAlign w:val="baseline"/>
        </w:rPr>
        <w:t xml:space="preserve">order_shipping_addresses</w:t>
      </w:r>
      <w:r>
        <w:rPr>
          <w:rFonts w:hint="default" w:ascii="Times New Roman" w:hAnsi="Times New Roman" w:cs="Times New Roman"/>
          <w:i w:val="0"/>
          <w:iCs w:val="0"/>
          <w:color w:val="000000"/>
          <w:sz w:val="26"/>
          <w:szCs w:val="26"/>
          <w:u w:val="none"/>
          <w:vertAlign w:val="baseline"/>
        </w:rPr>
        <w:t xml:space="preserve"> (snapshot địa chỉ) và </w:t>
      </w:r>
      <w:r>
        <w:rPr>
          <w:rFonts w:hint="default" w:ascii="Times New Roman" w:hAnsi="Times New Roman" w:cs="Times New Roman"/>
          <w:b/>
          <w:bCs/>
          <w:i w:val="0"/>
          <w:iCs w:val="0"/>
          <w:color w:val="188038"/>
          <w:sz w:val="26"/>
          <w:szCs w:val="26"/>
          <w:u w:val="none"/>
          <w:vertAlign w:val="baseline"/>
        </w:rPr>
        <w:t xml:space="preserve">order_amounts</w:t>
      </w:r>
      <w:r>
        <w:rPr>
          <w:rFonts w:hint="default" w:ascii="Times New Roman" w:hAnsi="Times New Roman" w:cs="Times New Roman"/>
          <w:i w:val="0"/>
          <w:iCs w:val="0"/>
          <w:color w:val="000000"/>
          <w:sz w:val="26"/>
          <w:szCs w:val="26"/>
          <w:u w:val="none"/>
          <w:vertAlign w:val="baseline"/>
        </w:rPr>
        <w:t xml:space="preserve"> (các khoản tiền). CHECK đảm bảo </w:t>
      </w:r>
      <w:r>
        <w:rPr>
          <w:rFonts w:hint="default" w:ascii="Times New Roman" w:hAnsi="Times New Roman" w:cs="Times New Roman"/>
          <w:b/>
          <w:bCs/>
          <w:i w:val="0"/>
          <w:iCs w:val="0"/>
          <w:color w:val="188038"/>
          <w:sz w:val="26"/>
          <w:szCs w:val="26"/>
          <w:u w:val="none"/>
          <w:vertAlign w:val="baseline"/>
        </w:rPr>
        <w:t xml:space="preserve">total_amount</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subtotal</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shipping_fee</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voucher_discount</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points_discount</w:t>
      </w:r>
      <w:r>
        <w:rPr>
          <w:rFonts w:hint="default" w:ascii="Times New Roman" w:hAnsi="Times New Roman" w:cs="Times New Roman"/>
          <w:i w:val="0"/>
          <w:iCs w:val="0"/>
          <w:color w:val="000000"/>
          <w:sz w:val="26"/>
          <w:szCs w:val="26"/>
          <w:u w:val="none"/>
          <w:vertAlign w:val="baseline"/>
        </w:rPr>
        <w:t xml:space="preserve">; trigger chặn khách vãng lai dùng điểm. Thiếu 1 trong 3 bảng con thì </w:t>
      </w:r>
      <w:r>
        <w:rPr>
          <w:rFonts w:hint="default" w:ascii="Times New Roman" w:hAnsi="Times New Roman" w:cs="Times New Roman"/>
          <w:b/>
          <w:bCs/>
          <w:i w:val="0"/>
          <w:iCs w:val="0"/>
          <w:color w:val="188038"/>
          <w:sz w:val="26"/>
          <w:szCs w:val="26"/>
          <w:u w:val="none"/>
          <w:vertAlign w:val="baseline"/>
        </w:rPr>
        <w:t xml:space="preserve">COMMIT</w:t>
      </w:r>
      <w:r>
        <w:rPr>
          <w:rFonts w:hint="default" w:ascii="Times New Roman" w:hAnsi="Times New Roman" w:cs="Times New Roman"/>
          <w:i w:val="0"/>
          <w:iCs w:val="0"/>
          <w:color w:val="000000"/>
          <w:sz w:val="26"/>
          <w:szCs w:val="26"/>
          <w:u w:val="none"/>
          <w:vertAlign w:val="baseline"/>
        </w:rPr>
        <w:t xml:space="preserve"> báo lỗi. Trigger ghi dòng đầu tiên vào </w:t>
      </w:r>
      <w:r>
        <w:rPr>
          <w:rFonts w:hint="default" w:ascii="Times New Roman" w:hAnsi="Times New Roman" w:cs="Times New Roman"/>
          <w:b/>
          <w:bCs/>
          <w:i w:val="0"/>
          <w:iCs w:val="0"/>
          <w:color w:val="188038"/>
          <w:sz w:val="26"/>
          <w:szCs w:val="26"/>
          <w:u w:val="none"/>
          <w:vertAlign w:val="baseline"/>
        </w:rPr>
        <w:t xml:space="preserve">order_status_histories</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2 – Thêm dòng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order_items</w:t>
      </w:r>
      <w:r>
        <w:rPr>
          <w:rFonts w:hint="default" w:ascii="Times New Roman" w:hAnsi="Times New Roman" w:cs="Times New Roman"/>
          <w:i w:val="0"/>
          <w:iCs w:val="0"/>
          <w:color w:val="000000"/>
          <w:sz w:val="26"/>
          <w:szCs w:val="26"/>
          <w:u w:val="none"/>
          <w:vertAlign w:val="baseline"/>
        </w:rPr>
        <w:t xml:space="preserve">. Trigger kiểm tra biến thể đang bán, </w:t>
      </w:r>
      <w:r>
        <w:rPr>
          <w:rFonts w:hint="default" w:ascii="Times New Roman" w:hAnsi="Times New Roman" w:cs="Times New Roman"/>
          <w:b/>
          <w:bCs/>
          <w:i w:val="0"/>
          <w:iCs w:val="0"/>
          <w:color w:val="188038"/>
          <w:sz w:val="26"/>
          <w:szCs w:val="26"/>
          <w:u w:val="none"/>
          <w:vertAlign w:val="baseline"/>
        </w:rPr>
        <w:t xml:space="preserve">unit_price</w:t>
      </w:r>
      <w:r>
        <w:rPr>
          <w:rFonts w:hint="default" w:ascii="Times New Roman" w:hAnsi="Times New Roman" w:cs="Times New Roman"/>
          <w:i w:val="0"/>
          <w:iCs w:val="0"/>
          <w:color w:val="000000"/>
          <w:sz w:val="26"/>
          <w:szCs w:val="26"/>
          <w:u w:val="none"/>
          <w:vertAlign w:val="baseline"/>
        </w:rPr>
        <w:t xml:space="preserve"> không vượt giá biến thể (thấp hơn chỉ khi có khuyến mãi), rồi </w:t>
      </w:r>
      <w:r>
        <w:rPr>
          <w:rFonts w:hint="default" w:ascii="Times New Roman" w:hAnsi="Times New Roman" w:cs="Times New Roman"/>
          <w:b/>
          <w:bCs/>
          <w:i w:val="0"/>
          <w:iCs w:val="0"/>
          <w:color w:val="000000"/>
          <w:sz w:val="26"/>
          <w:szCs w:val="26"/>
          <w:u w:val="none"/>
          <w:vertAlign w:val="baseline"/>
        </w:rPr>
        <w:t xml:space="preserve">giữ chỗ</w:t>
      </w:r>
      <w:r>
        <w:rPr>
          <w:rFonts w:hint="default" w:ascii="Times New Roman" w:hAnsi="Times New Roman" w:cs="Times New Roman"/>
          <w:i w:val="0"/>
          <w:iCs w:val="0"/>
          <w:color w:val="000000"/>
          <w:sz w:val="26"/>
          <w:szCs w:val="26"/>
          <w:u w:val="none"/>
          <w:vertAlign w:val="baseline"/>
        </w:rPr>
        <w:t xml:space="preserve">: tăng </w:t>
      </w:r>
      <w:r>
        <w:rPr>
          <w:rFonts w:hint="default" w:ascii="Times New Roman" w:hAnsi="Times New Roman" w:cs="Times New Roman"/>
          <w:b/>
          <w:bCs/>
          <w:i w:val="0"/>
          <w:iCs w:val="0"/>
          <w:color w:val="188038"/>
          <w:sz w:val="26"/>
          <w:szCs w:val="26"/>
          <w:u w:val="none"/>
          <w:vertAlign w:val="baseline"/>
        </w:rPr>
        <w:t xml:space="preserve">inventories.quantity_reserved</w:t>
      </w:r>
      <w:r>
        <w:rPr>
          <w:rFonts w:hint="default" w:ascii="Times New Roman" w:hAnsi="Times New Roman" w:cs="Times New Roman"/>
          <w:i w:val="0"/>
          <w:iCs w:val="0"/>
          <w:color w:val="000000"/>
          <w:sz w:val="26"/>
          <w:szCs w:val="26"/>
          <w:u w:val="none"/>
          <w:vertAlign w:val="baseline"/>
        </w:rPr>
        <w:t xml:space="preserve"> nếu còn đủ hàng, không đủ thì báo lỗi.</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3 – Voucher (nếu có)</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voucher_usages</w:t>
      </w:r>
      <w:r>
        <w:rPr>
          <w:rFonts w:hint="default" w:ascii="Times New Roman" w:hAnsi="Times New Roman" w:cs="Times New Roman"/>
          <w:i w:val="0"/>
          <w:iCs w:val="0"/>
          <w:color w:val="000000"/>
          <w:sz w:val="26"/>
          <w:szCs w:val="26"/>
          <w:u w:val="none"/>
          <w:vertAlign w:val="baseline"/>
        </w:rPr>
        <w:t xml:space="preserve"> (sau </w:t>
      </w:r>
      <w:r>
        <w:rPr>
          <w:rFonts w:hint="default" w:ascii="Times New Roman" w:hAnsi="Times New Roman" w:cs="Times New Roman"/>
          <w:b/>
          <w:bCs/>
          <w:i w:val="0"/>
          <w:iCs w:val="0"/>
          <w:color w:val="188038"/>
          <w:sz w:val="26"/>
          <w:szCs w:val="26"/>
          <w:u w:val="none"/>
          <w:vertAlign w:val="baseline"/>
        </w:rPr>
        <w:t xml:space="preserve">order_amounts</w:t>
      </w:r>
      <w:r>
        <w:rPr>
          <w:rFonts w:hint="default" w:ascii="Times New Roman" w:hAnsi="Times New Roman" w:cs="Times New Roman"/>
          <w:i w:val="0"/>
          <w:iCs w:val="0"/>
          <w:color w:val="000000"/>
          <w:sz w:val="26"/>
          <w:szCs w:val="26"/>
          <w:u w:val="none"/>
          <w:vertAlign w:val="baseline"/>
        </w:rPr>
        <w:t xml:space="preserve">). Trigger kiểm tra voucher khớp </w:t>
      </w:r>
      <w:r>
        <w:rPr>
          <w:rFonts w:hint="default" w:ascii="Times New Roman" w:hAnsi="Times New Roman" w:cs="Times New Roman"/>
          <w:b/>
          <w:bCs/>
          <w:i w:val="0"/>
          <w:iCs w:val="0"/>
          <w:color w:val="188038"/>
          <w:sz w:val="26"/>
          <w:szCs w:val="26"/>
          <w:u w:val="none"/>
          <w:vertAlign w:val="baseline"/>
        </w:rPr>
        <w:t xml:space="preserve">order_amounts.voucher_id</w:t>
      </w:r>
      <w:r>
        <w:rPr>
          <w:rFonts w:hint="default" w:ascii="Times New Roman" w:hAnsi="Times New Roman" w:cs="Times New Roman"/>
          <w:i w:val="0"/>
          <w:iCs w:val="0"/>
          <w:color w:val="000000"/>
          <w:sz w:val="26"/>
          <w:szCs w:val="26"/>
          <w:u w:val="none"/>
          <w:vertAlign w:val="baseline"/>
        </w:rPr>
        <w:t xml:space="preserve">, còn hạn, đủ giá trị tối thiểu, chưa hết lượt tổng và lượt mỗi người (khách vãng lai tính theo SĐT trong </w:t>
      </w:r>
      <w:r>
        <w:rPr>
          <w:rFonts w:hint="default" w:ascii="Times New Roman" w:hAnsi="Times New Roman" w:cs="Times New Roman"/>
          <w:b/>
          <w:bCs/>
          <w:i w:val="0"/>
          <w:iCs w:val="0"/>
          <w:color w:val="188038"/>
          <w:sz w:val="26"/>
          <w:szCs w:val="26"/>
          <w:u w:val="none"/>
          <w:vertAlign w:val="baseline"/>
        </w:rPr>
        <w:t xml:space="preserve">order_customers</w:t>
      </w:r>
      <w:r>
        <w:rPr>
          <w:rFonts w:hint="default" w:ascii="Times New Roman" w:hAnsi="Times New Roman" w:cs="Times New Roman"/>
          <w:i w:val="0"/>
          <w:iCs w:val="0"/>
          <w:color w:val="000000"/>
          <w:sz w:val="26"/>
          <w:szCs w:val="26"/>
          <w:u w:val="none"/>
          <w:vertAlign w:val="baseline"/>
        </w:rPr>
        <w:t xml:space="preserve">), rồi tăng </w:t>
      </w:r>
      <w:r>
        <w:rPr>
          <w:rFonts w:hint="default" w:ascii="Times New Roman" w:hAnsi="Times New Roman" w:cs="Times New Roman"/>
          <w:b/>
          <w:bCs/>
          <w:i w:val="0"/>
          <w:iCs w:val="0"/>
          <w:color w:val="188038"/>
          <w:sz w:val="26"/>
          <w:szCs w:val="26"/>
          <w:u w:val="none"/>
          <w:vertAlign w:val="baseline"/>
        </w:rPr>
        <w:t xml:space="preserve">vouchers.used_count</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4 – Dùng điểm (nếu có)</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loyalty_transactions</w:t>
      </w:r>
      <w:r>
        <w:rPr>
          <w:rFonts w:hint="default" w:ascii="Times New Roman" w:hAnsi="Times New Roman" w:cs="Times New Roman"/>
          <w:i w:val="0"/>
          <w:iCs w:val="0"/>
          <w:color w:val="000000"/>
          <w:sz w:val="26"/>
          <w:szCs w:val="26"/>
          <w:u w:val="none"/>
          <w:vertAlign w:val="baseline"/>
        </w:rPr>
        <w:t xml:space="preserve"> loại </w:t>
      </w:r>
      <w:r>
        <w:rPr>
          <w:rFonts w:hint="default" w:ascii="Times New Roman" w:hAnsi="Times New Roman" w:cs="Times New Roman"/>
          <w:b/>
          <w:bCs/>
          <w:i w:val="0"/>
          <w:iCs w:val="0"/>
          <w:color w:val="188038"/>
          <w:sz w:val="26"/>
          <w:szCs w:val="26"/>
          <w:u w:val="none"/>
          <w:vertAlign w:val="baseline"/>
        </w:rPr>
        <w:t xml:space="preserve">redeem_order</w:t>
      </w:r>
      <w:r>
        <w:rPr>
          <w:rFonts w:hint="default" w:ascii="Times New Roman" w:hAnsi="Times New Roman" w:cs="Times New Roman"/>
          <w:i w:val="0"/>
          <w:iCs w:val="0"/>
          <w:color w:val="000000"/>
          <w:sz w:val="26"/>
          <w:szCs w:val="26"/>
          <w:u w:val="none"/>
          <w:vertAlign w:val="baseline"/>
        </w:rPr>
        <w:t xml:space="preserve"> (điểm âm). Trigger trừ </w:t>
      </w:r>
      <w:r>
        <w:rPr>
          <w:rFonts w:hint="default" w:ascii="Times New Roman" w:hAnsi="Times New Roman" w:cs="Times New Roman"/>
          <w:b/>
          <w:bCs/>
          <w:i w:val="0"/>
          <w:iCs w:val="0"/>
          <w:color w:val="188038"/>
          <w:sz w:val="26"/>
          <w:szCs w:val="26"/>
          <w:u w:val="none"/>
          <w:vertAlign w:val="baseline"/>
        </w:rPr>
        <w:t xml:space="preserve">users.loyalty_points</w:t>
      </w:r>
      <w:r>
        <w:rPr>
          <w:rFonts w:hint="default" w:ascii="Times New Roman" w:hAnsi="Times New Roman" w:cs="Times New Roman"/>
          <w:i w:val="0"/>
          <w:iCs w:val="0"/>
          <w:color w:val="000000"/>
          <w:sz w:val="26"/>
          <w:szCs w:val="26"/>
          <w:u w:val="none"/>
          <w:vertAlign w:val="baseline"/>
        </w:rPr>
        <w:t xml:space="preserve">; không đủ điểm thì lỗi. Mỗi đơn chỉ trừ điểm 1 lần.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5 – Thanh toán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payments</w:t>
      </w:r>
      <w:r>
        <w:rPr>
          <w:rFonts w:hint="default" w:ascii="Times New Roman" w:hAnsi="Times New Roman" w:cs="Times New Roman"/>
          <w:i w:val="0"/>
          <w:iCs w:val="0"/>
          <w:color w:val="000000"/>
          <w:sz w:val="26"/>
          <w:szCs w:val="26"/>
          <w:u w:val="none"/>
          <w:vertAlign w:val="baseline"/>
        </w:rPr>
        <w:t xml:space="preserve"> (COD hoặc QR). Khi nhận được tiền, backend cập nhật </w:t>
      </w:r>
      <w:r>
        <w:rPr>
          <w:rFonts w:hint="default" w:ascii="Times New Roman" w:hAnsi="Times New Roman" w:cs="Times New Roman"/>
          <w:b/>
          <w:bCs/>
          <w:i w:val="0"/>
          <w:iCs w:val="0"/>
          <w:color w:val="188038"/>
          <w:sz w:val="26"/>
          <w:szCs w:val="26"/>
          <w:u w:val="none"/>
          <w:vertAlign w:val="baseline"/>
        </w:rPr>
        <w:t xml:space="preserve">payments.status</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188038"/>
          <w:sz w:val="26"/>
          <w:szCs w:val="26"/>
          <w:u w:val="none"/>
          <w:vertAlign w:val="baseline"/>
        </w:rPr>
        <w:t xml:space="preserve">orders.payment_status = paid</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e. Vòng đời đơn hàng</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00"/>
        <w:gridCol w:w="1900"/>
        <w:gridCol w:w="1900"/>
        <w:gridCol w:w="3847"/>
      </w:tblGrid>
      <w:tr>
        <w:trPr>
          <w:tblHeader/>
          <w:cantSplit/>
        </w:trPr>
        <w:tc>
          <w:tcPr>
            <w:tcW w:w="21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Trạng thái</w:t>
            </w:r>
          </w:p>
        </w:tc>
        <w:tc>
          <w:tcPr>
            <w:tcW w:w="19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Chuyển sang</w:t>
            </w:r>
          </w:p>
        </w:tc>
        <w:tc>
          <w:tcPr>
            <w:tcW w:w="19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Người thực hiện</w:t>
            </w:r>
          </w:p>
        </w:tc>
        <w:tc>
          <w:tcPr>
            <w:tcW w:w="384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Điều kiện / Database tự làm</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(Mới)</w:t>
            </w:r>
          </w:p>
        </w:tc>
        <w:tc>
          <w:tcPr>
            <w:tcW w:w="19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cancelled</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CSKH; khách tự hủy</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Dòng hàng và </w:t>
            </w:r>
            <w:r>
              <w:rPr>
                <w:rFonts w:hint="default" w:ascii="Times New Roman" w:hAnsi="Times New Roman" w:cs="Times New Roman"/>
                <w:b/>
                <w:bCs/>
                <w:i w:val="0"/>
                <w:iCs w:val="0"/>
                <w:color w:val="188038"/>
                <w:sz w:val="22"/>
                <w:szCs w:val="22"/>
                <w:u w:val="none"/>
                <w:vertAlign w:val="baseline"/>
              </w:rPr>
              <w:t xml:space="preserve">order_amounts</w:t>
            </w:r>
            <w:r>
              <w:rPr>
                <w:rFonts w:hint="default" w:ascii="Times New Roman" w:hAnsi="Times New Roman" w:cs="Times New Roman"/>
                <w:i w:val="0"/>
                <w:iCs w:val="0"/>
                <w:color w:val="000000"/>
                <w:sz w:val="22"/>
                <w:szCs w:val="22"/>
                <w:u w:val="none"/>
                <w:vertAlign w:val="baseline"/>
              </w:rPr>
              <w:t xml:space="preserve"> chỉ thêm/sửa khi đơn còn </w:t>
            </w: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processing</w:t>
            </w:r>
            <w:r>
              <w:rPr>
                <w:rFonts w:hint="default" w:ascii="Times New Roman" w:hAnsi="Times New Roman" w:cs="Times New Roman"/>
                <w:i w:val="0"/>
                <w:iCs w:val="0"/>
                <w:color w:val="000000"/>
                <w:sz w:val="22"/>
                <w:szCs w:val="22"/>
                <w:u w:val="none"/>
                <w:vertAlign w:val="baseline"/>
              </w:rPr>
              <w:t xml:space="preserve"> (Đang xử lý)</w:t>
            </w:r>
          </w:p>
        </w:tc>
        <w:tc>
          <w:tcPr>
            <w:tcW w:w="19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packing</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cancelled</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Kho; CSKH / khách hủy</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Còn sửa được </w:t>
            </w:r>
            <w:r>
              <w:rPr>
                <w:rFonts w:hint="default" w:ascii="Times New Roman" w:hAnsi="Times New Roman" w:cs="Times New Roman"/>
                <w:b/>
                <w:bCs/>
                <w:i w:val="0"/>
                <w:iCs w:val="0"/>
                <w:color w:val="188038"/>
                <w:sz w:val="22"/>
                <w:szCs w:val="22"/>
                <w:u w:val="none"/>
                <w:vertAlign w:val="baseline"/>
              </w:rPr>
              <w:t xml:space="preserve">order_customers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order_shipping_addresses</w:t>
            </w:r>
            <w:r>
              <w:rPr>
                <w:rFonts w:hint="default" w:ascii="Times New Roman" w:hAnsi="Times New Roman" w:cs="Times New Roman"/>
                <w:i w:val="0"/>
                <w:iCs w:val="0"/>
                <w:color w:val="000000"/>
                <w:sz w:val="22"/>
                <w:szCs w:val="22"/>
                <w:u w:val="none"/>
                <w:vertAlign w:val="baseline"/>
              </w:rPr>
              <w:t xml:space="preserve">. Hủy: thêm </w:t>
            </w:r>
            <w:r>
              <w:rPr>
                <w:rFonts w:hint="default" w:ascii="Times New Roman" w:hAnsi="Times New Roman" w:cs="Times New Roman"/>
                <w:b/>
                <w:bCs/>
                <w:i w:val="0"/>
                <w:iCs w:val="0"/>
                <w:color w:val="188038"/>
                <w:sz w:val="22"/>
                <w:szCs w:val="22"/>
                <w:u w:val="none"/>
                <w:vertAlign w:val="baseline"/>
              </w:rPr>
              <w:t xml:space="preserve">order_cancellations</w:t>
            </w:r>
            <w:r>
              <w:rPr>
                <w:rFonts w:hint="default" w:ascii="Times New Roman" w:hAnsi="Times New Roman" w:cs="Times New Roman"/>
                <w:i w:val="0"/>
                <w:iCs w:val="0"/>
                <w:color w:val="000000"/>
                <w:sz w:val="22"/>
                <w:szCs w:val="22"/>
                <w:u w:val="none"/>
                <w:vertAlign w:val="baseline"/>
              </w:rPr>
              <w:t xml:space="preserve"> (bắt buộc </w:t>
            </w:r>
            <w:r>
              <w:rPr>
                <w:rFonts w:hint="default" w:ascii="Times New Roman" w:hAnsi="Times New Roman" w:cs="Times New Roman"/>
                <w:b/>
                <w:bCs/>
                <w:i w:val="0"/>
                <w:iCs w:val="0"/>
                <w:color w:val="188038"/>
                <w:sz w:val="22"/>
                <w:szCs w:val="22"/>
                <w:u w:val="none"/>
                <w:vertAlign w:val="baseline"/>
              </w:rPr>
              <w:t xml:space="preserve">reason</w:t>
            </w:r>
            <w:r>
              <w:rPr>
                <w:rFonts w:hint="default" w:ascii="Times New Roman" w:hAnsi="Times New Roman" w:cs="Times New Roman"/>
                <w:i w:val="0"/>
                <w:iCs w:val="0"/>
                <w:color w:val="000000"/>
                <w:sz w:val="22"/>
                <w:szCs w:val="22"/>
                <w:u w:val="none"/>
                <w:vertAlign w:val="baseline"/>
              </w:rPr>
              <w:t xml:space="preserve">); tự ghi </w:t>
            </w:r>
            <w:r>
              <w:rPr>
                <w:rFonts w:hint="default" w:ascii="Times New Roman" w:hAnsi="Times New Roman" w:cs="Times New Roman"/>
                <w:b/>
                <w:bCs/>
                <w:i w:val="0"/>
                <w:iCs w:val="0"/>
                <w:color w:val="188038"/>
                <w:sz w:val="22"/>
                <w:szCs w:val="22"/>
                <w:u w:val="none"/>
                <w:vertAlign w:val="baseline"/>
              </w:rPr>
              <w:t xml:space="preserve">cancelled_at</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cancelled_by</w:t>
            </w:r>
            <w:r>
              <w:rPr>
                <w:rFonts w:hint="default" w:ascii="Times New Roman" w:hAnsi="Times New Roman" w:cs="Times New Roman"/>
                <w:i w:val="0"/>
                <w:iCs w:val="0"/>
                <w:color w:val="000000"/>
                <w:sz w:val="22"/>
                <w:szCs w:val="22"/>
                <w:u w:val="none"/>
                <w:vertAlign w:val="baseline"/>
              </w:rPr>
              <w:t xml:space="preserve"> và chuyển đơn sang </w:t>
            </w:r>
            <w:r>
              <w:rPr>
                <w:rFonts w:hint="default" w:ascii="Times New Roman" w:hAnsi="Times New Roman" w:cs="Times New Roman"/>
                <w:b/>
                <w:bCs/>
                <w:i w:val="0"/>
                <w:iCs w:val="0"/>
                <w:color w:val="188038"/>
                <w:sz w:val="22"/>
                <w:szCs w:val="22"/>
                <w:u w:val="none"/>
                <w:vertAlign w:val="baseline"/>
              </w:rPr>
              <w:t xml:space="preserve">cancelled</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packing</w:t>
            </w:r>
            <w:r>
              <w:rPr>
                <w:rFonts w:hint="default" w:ascii="Times New Roman" w:hAnsi="Times New Roman" w:cs="Times New Roman"/>
                <w:i w:val="0"/>
                <w:iCs w:val="0"/>
                <w:color w:val="000000"/>
                <w:sz w:val="22"/>
                <w:szCs w:val="22"/>
                <w:u w:val="none"/>
                <w:vertAlign w:val="baseline"/>
              </w:rPr>
              <w:t xml:space="preserve"> (Đóng gói)</w:t>
            </w:r>
          </w:p>
        </w:tc>
        <w:tc>
          <w:tcPr>
            <w:tcW w:w="19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Kho</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Chỉ lúc này mới lập được phiếu xuất cho đơn. Sang </w:t>
            </w:r>
            <w:r>
              <w:rPr>
                <w:rFonts w:hint="default" w:ascii="Times New Roman" w:hAnsi="Times New Roman" w:cs="Times New Roman"/>
                <w:b/>
                <w:bCs/>
                <w:i w:val="0"/>
                <w:iCs w:val="0"/>
                <w:color w:val="188038"/>
                <w:sz w:val="22"/>
                <w:szCs w:val="22"/>
                <w:u w:val="none"/>
                <w:vertAlign w:val="baseline"/>
              </w:rPr>
              <w:t xml:space="preserve">shipping</w:t>
            </w:r>
            <w:r>
              <w:rPr>
                <w:rFonts w:hint="default" w:ascii="Times New Roman" w:hAnsi="Times New Roman" w:cs="Times New Roman"/>
                <w:i w:val="0"/>
                <w:iCs w:val="0"/>
                <w:color w:val="000000"/>
                <w:sz w:val="22"/>
                <w:szCs w:val="22"/>
                <w:u w:val="none"/>
                <w:vertAlign w:val="baseline"/>
              </w:rPr>
              <w:t xml:space="preserve"> khi đã xuất </w:t>
            </w:r>
            <w:r>
              <w:rPr>
                <w:rFonts w:hint="default" w:ascii="Times New Roman" w:hAnsi="Times New Roman" w:cs="Times New Roman"/>
                <w:b/>
                <w:bCs/>
                <w:i w:val="0"/>
                <w:iCs w:val="0"/>
                <w:color w:val="000000"/>
                <w:sz w:val="22"/>
                <w:szCs w:val="22"/>
                <w:u w:val="none"/>
                <w:vertAlign w:val="baseline"/>
              </w:rPr>
              <w:t xml:space="preserve">đủ</w:t>
            </w:r>
            <w:r>
              <w:rPr>
                <w:rFonts w:hint="default" w:ascii="Times New Roman" w:hAnsi="Times New Roman" w:cs="Times New Roman"/>
                <w:i w:val="0"/>
                <w:iCs w:val="0"/>
                <w:color w:val="000000"/>
                <w:sz w:val="22"/>
                <w:szCs w:val="22"/>
                <w:u w:val="none"/>
                <w:vertAlign w:val="baseline"/>
              </w:rPr>
              <w:t xml:space="preserve"> từng biến thể.</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shipping</w:t>
            </w:r>
            <w:r>
              <w:rPr>
                <w:rFonts w:hint="default" w:ascii="Times New Roman" w:hAnsi="Times New Roman" w:cs="Times New Roman"/>
                <w:i w:val="0"/>
                <w:iCs w:val="0"/>
                <w:color w:val="000000"/>
                <w:sz w:val="22"/>
                <w:szCs w:val="22"/>
                <w:u w:val="none"/>
                <w:vertAlign w:val="baseline"/>
              </w:rPr>
              <w:t xml:space="preserve"> (Đang giao)</w:t>
            </w:r>
          </w:p>
        </w:tc>
        <w:tc>
          <w:tcPr>
            <w:tcW w:w="19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completed</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Kho</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Tự ghi </w:t>
            </w:r>
            <w:r>
              <w:rPr>
                <w:rFonts w:hint="default" w:ascii="Times New Roman" w:hAnsi="Times New Roman" w:cs="Times New Roman"/>
                <w:b/>
                <w:bCs/>
                <w:i w:val="0"/>
                <w:iCs w:val="0"/>
                <w:color w:val="188038"/>
                <w:sz w:val="22"/>
                <w:szCs w:val="22"/>
                <w:u w:val="none"/>
                <w:vertAlign w:val="baseline"/>
              </w:rPr>
              <w:t xml:space="preserve">order_shipments.shipped_at</w:t>
            </w:r>
            <w:r>
              <w:rPr>
                <w:rFonts w:hint="default" w:ascii="Times New Roman" w:hAnsi="Times New Roman" w:cs="Times New Roman"/>
                <w:i w:val="0"/>
                <w:iCs w:val="0"/>
                <w:color w:val="000000"/>
                <w:sz w:val="22"/>
                <w:szCs w:val="22"/>
                <w:u w:val="none"/>
                <w:vertAlign w:val="baseline"/>
              </w:rPr>
              <w:t xml:space="preserve">; kho cập nhật đơn vị vận chuyển, mã vận đơn.</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completed</w:t>
            </w:r>
            <w:r>
              <w:rPr>
                <w:rFonts w:hint="default" w:ascii="Times New Roman" w:hAnsi="Times New Roman" w:cs="Times New Roman"/>
                <w:i w:val="0"/>
                <w:iCs w:val="0"/>
                <w:color w:val="000000"/>
                <w:sz w:val="22"/>
                <w:szCs w:val="22"/>
                <w:u w:val="none"/>
                <w:vertAlign w:val="baseline"/>
              </w:rPr>
              <w:t xml:space="preserve"> (Hoàn thành)</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Tự ghi </w:t>
            </w:r>
            <w:r>
              <w:rPr>
                <w:rFonts w:hint="default" w:ascii="Times New Roman" w:hAnsi="Times New Roman" w:cs="Times New Roman"/>
                <w:b/>
                <w:bCs/>
                <w:i w:val="0"/>
                <w:iCs w:val="0"/>
                <w:color w:val="188038"/>
                <w:sz w:val="22"/>
                <w:szCs w:val="22"/>
                <w:u w:val="none"/>
                <w:vertAlign w:val="baseline"/>
              </w:rPr>
              <w:t xml:space="preserve">order_shipments.delivered_at</w:t>
            </w:r>
            <w:r>
              <w:rPr>
                <w:rFonts w:hint="default" w:ascii="Times New Roman" w:hAnsi="Times New Roman" w:cs="Times New Roman"/>
                <w:i w:val="0"/>
                <w:iCs w:val="0"/>
                <w:color w:val="000000"/>
                <w:sz w:val="22"/>
                <w:szCs w:val="22"/>
                <w:u w:val="none"/>
                <w:vertAlign w:val="baseline"/>
              </w:rPr>
              <w:t xml:space="preserve">. Mốc tính hạn đổi/trả; mở quyền đánh giá; backend ghi điểm earn.</w:t>
            </w:r>
          </w:p>
        </w:tc>
      </w:tr>
      <w:tr>
        <w:trPr>
          <w:cantSplit/>
        </w:trPr>
        <w:tc>
          <w:tcPr>
            <w:tcW w:w="21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cancelled</w:t>
            </w:r>
            <w:r>
              <w:rPr>
                <w:rFonts w:hint="default" w:ascii="Times New Roman" w:hAnsi="Times New Roman" w:cs="Times New Roman"/>
                <w:i w:val="0"/>
                <w:iCs w:val="0"/>
                <w:color w:val="000000"/>
                <w:sz w:val="22"/>
                <w:szCs w:val="22"/>
                <w:u w:val="none"/>
                <w:vertAlign w:val="baseline"/>
              </w:rPr>
              <w:t xml:space="preserve"> (Đã hủy)</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w:t>
            </w:r>
          </w:p>
        </w:tc>
        <w:tc>
          <w:tcPr>
            <w:tcW w:w="19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w:t>
            </w:r>
          </w:p>
        </w:tc>
        <w:tc>
          <w:tcPr>
            <w:tcW w:w="38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Trigger trả lại hàng giữ chỗ và trả lại 1 lượt voucher.</w:t>
            </w:r>
          </w:p>
        </w:tc>
      </w:tr>
    </w:tbl>
    <w:p>
      <w:pPr>
        <w:pStyle w:val="85"/>
        <w:spacing w:before="0" w:beforeAutospacing="0" w:after="120" w:afterAutospacing="0" w:line="276" w:lineRule="auto"/>
      </w:pP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Chặn sai luồng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Mọi bước chuyển khác (VD </w:t>
      </w:r>
      <w:r>
        <w:rPr>
          <w:rFonts w:hint="default" w:ascii="Times New Roman" w:hAnsi="Times New Roman" w:cs="Times New Roman"/>
          <w:b/>
          <w:bCs/>
          <w:i w:val="0"/>
          <w:iCs w:val="0"/>
          <w:color w:val="188038"/>
          <w:sz w:val="26"/>
          <w:szCs w:val="26"/>
          <w:u w:val="none"/>
          <w:vertAlign w:val="baseline"/>
        </w:rPr>
        <w:t xml:space="preserve">new</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packing</w:t>
      </w:r>
      <w:r>
        <w:rPr>
          <w:rFonts w:hint="default" w:ascii="Times New Roman" w:hAnsi="Times New Roman" w:cs="Times New Roman"/>
          <w:i w:val="0"/>
          <w:iCs w:val="0"/>
          <w:color w:val="000000"/>
          <w:sz w:val="26"/>
          <w:szCs w:val="26"/>
          <w:u w:val="none"/>
          <w:vertAlign w:val="baseline"/>
        </w:rPr>
        <w:t xml:space="preserve">, mở lại đơn đã hủy, </w:t>
      </w:r>
      <w:r>
        <w:rPr>
          <w:rFonts w:hint="default" w:ascii="Times New Roman" w:hAnsi="Times New Roman" w:cs="Times New Roman"/>
          <w:b/>
          <w:bCs/>
          <w:i w:val="0"/>
          <w:iCs w:val="0"/>
          <w:color w:val="188038"/>
          <w:sz w:val="26"/>
          <w:szCs w:val="26"/>
          <w:u w:val="none"/>
          <w:vertAlign w:val="baseline"/>
        </w:rPr>
        <w:t xml:space="preserve">UPDATE</w:t>
      </w:r>
      <w:r>
        <w:rPr>
          <w:rFonts w:hint="default" w:ascii="Times New Roman" w:hAnsi="Times New Roman" w:cs="Times New Roman"/>
          <w:i w:val="0"/>
          <w:iCs w:val="0"/>
          <w:color w:val="000000"/>
          <w:sz w:val="26"/>
          <w:szCs w:val="26"/>
          <w:u w:val="none"/>
          <w:vertAlign w:val="baseline"/>
        </w:rPr>
        <w:t xml:space="preserve"> thẳng sang </w:t>
      </w:r>
      <w:r>
        <w:rPr>
          <w:rFonts w:hint="default" w:ascii="Times New Roman" w:hAnsi="Times New Roman" w:cs="Times New Roman"/>
          <w:b/>
          <w:bCs/>
          <w:i w:val="0"/>
          <w:iCs w:val="0"/>
          <w:color w:val="188038"/>
          <w:sz w:val="26"/>
          <w:szCs w:val="26"/>
          <w:u w:val="none"/>
          <w:vertAlign w:val="baseline"/>
        </w:rPr>
        <w:t xml:space="preserve">cancelled</w:t>
      </w:r>
      <w:r>
        <w:rPr>
          <w:rFonts w:hint="default" w:ascii="Times New Roman" w:hAnsi="Times New Roman" w:cs="Times New Roman"/>
          <w:i w:val="0"/>
          <w:iCs w:val="0"/>
          <w:color w:val="000000"/>
          <w:sz w:val="26"/>
          <w:szCs w:val="26"/>
          <w:u w:val="none"/>
          <w:vertAlign w:val="baseline"/>
        </w:rPr>
        <w:t xml:space="preserve"> mà không có </w:t>
      </w:r>
      <w:r>
        <w:rPr>
          <w:rFonts w:hint="default" w:ascii="Times New Roman" w:hAnsi="Times New Roman" w:cs="Times New Roman"/>
          <w:b/>
          <w:bCs/>
          <w:i w:val="0"/>
          <w:iCs w:val="0"/>
          <w:color w:val="188038"/>
          <w:sz w:val="26"/>
          <w:szCs w:val="26"/>
          <w:u w:val="none"/>
          <w:vertAlign w:val="baseline"/>
        </w:rPr>
        <w:t xml:space="preserve">order_cancellations</w:t>
      </w:r>
      <w:r>
        <w:rPr>
          <w:rFonts w:hint="default" w:ascii="Times New Roman" w:hAnsi="Times New Roman" w:cs="Times New Roman"/>
          <w:i w:val="0"/>
          <w:iCs w:val="0"/>
          <w:color w:val="000000"/>
          <w:sz w:val="26"/>
          <w:szCs w:val="26"/>
          <w:u w:val="none"/>
          <w:vertAlign w:val="baseline"/>
        </w:rPr>
        <w:t xml:space="preserve">) đều bị trigger từ chối. Mỗi lần đổi trạng thái tự ghi </w:t>
      </w:r>
      <w:r>
        <w:rPr>
          <w:rFonts w:hint="default" w:ascii="Times New Roman" w:hAnsi="Times New Roman" w:cs="Times New Roman"/>
          <w:b/>
          <w:bCs/>
          <w:i w:val="0"/>
          <w:iCs w:val="0"/>
          <w:color w:val="188038"/>
          <w:sz w:val="26"/>
          <w:szCs w:val="26"/>
          <w:u w:val="none"/>
          <w:vertAlign w:val="baseline"/>
        </w:rPr>
        <w:t xml:space="preserve">order_status_histories</w:t>
      </w:r>
      <w:r>
        <w:rPr>
          <w:rFonts w:hint="default" w:ascii="Times New Roman" w:hAnsi="Times New Roman" w:cs="Times New Roman"/>
          <w:i w:val="0"/>
          <w:iCs w:val="0"/>
          <w:color w:val="000000"/>
          <w:sz w:val="26"/>
          <w:szCs w:val="26"/>
          <w:u w:val="none"/>
          <w:vertAlign w:val="baseline"/>
        </w:rPr>
        <w:t xml:space="preserve"> (không sửa/xóa được).</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f. Kho: nhập, xuất, kiểm kê</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Nhập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Tạo </w:t>
      </w:r>
      <w:r>
        <w:rPr>
          <w:rFonts w:hint="default" w:ascii="Times New Roman" w:hAnsi="Times New Roman" w:cs="Times New Roman"/>
          <w:b/>
          <w:bCs/>
          <w:i w:val="0"/>
          <w:iCs w:val="0"/>
          <w:color w:val="188038"/>
          <w:sz w:val="26"/>
          <w:szCs w:val="26"/>
          <w:u w:val="none"/>
          <w:vertAlign w:val="baseline"/>
        </w:rPr>
        <w:t xml:space="preserve">stock_documents</w:t>
      </w:r>
      <w:r>
        <w:rPr>
          <w:rFonts w:hint="default" w:ascii="Times New Roman" w:hAnsi="Times New Roman" w:cs="Times New Roman"/>
          <w:i w:val="0"/>
          <w:iCs w:val="0"/>
          <w:color w:val="000000"/>
          <w:sz w:val="26"/>
          <w:szCs w:val="26"/>
          <w:u w:val="none"/>
          <w:vertAlign w:val="baseline"/>
        </w:rPr>
        <w:t xml:space="preserve"> loại </w:t>
      </w:r>
      <w:r>
        <w:rPr>
          <w:rFonts w:hint="default" w:ascii="Times New Roman" w:hAnsi="Times New Roman" w:cs="Times New Roman"/>
          <w:b/>
          <w:bCs/>
          <w:i w:val="0"/>
          <w:iCs w:val="0"/>
          <w:color w:val="188038"/>
          <w:sz w:val="26"/>
          <w:szCs w:val="26"/>
          <w:u w:val="none"/>
          <w:vertAlign w:val="baseline"/>
        </w:rPr>
        <w:t xml:space="preserve">import</w:t>
      </w:r>
      <w:r>
        <w:rPr>
          <w:rFonts w:hint="default" w:ascii="Times New Roman" w:hAnsi="Times New Roman" w:cs="Times New Roman"/>
          <w:i w:val="0"/>
          <w:iCs w:val="0"/>
          <w:color w:val="000000"/>
          <w:sz w:val="26"/>
          <w:szCs w:val="26"/>
          <w:u w:val="none"/>
          <w:vertAlign w:val="baseline"/>
        </w:rPr>
        <w:t xml:space="preserve"> (gắn </w:t>
      </w:r>
      <w:r>
        <w:rPr>
          <w:rFonts w:hint="default" w:ascii="Times New Roman" w:hAnsi="Times New Roman" w:cs="Times New Roman"/>
          <w:b/>
          <w:bCs/>
          <w:i w:val="0"/>
          <w:iCs w:val="0"/>
          <w:color w:val="188038"/>
          <w:sz w:val="26"/>
          <w:szCs w:val="26"/>
          <w:u w:val="none"/>
          <w:vertAlign w:val="baseline"/>
        </w:rPr>
        <w:t xml:space="preserve">supplier_id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stock_document_items</w:t>
      </w:r>
      <w:r>
        <w:rPr>
          <w:rFonts w:hint="default" w:ascii="Times New Roman" w:hAnsi="Times New Roman" w:cs="Times New Roman"/>
          <w:i w:val="0"/>
          <w:iCs w:val="0"/>
          <w:color w:val="000000"/>
          <w:sz w:val="26"/>
          <w:szCs w:val="26"/>
          <w:u w:val="none"/>
          <w:vertAlign w:val="baseline"/>
        </w:rPr>
        <w:t xml:space="preserve"> → trigger cộng </w:t>
      </w:r>
      <w:r>
        <w:rPr>
          <w:rFonts w:hint="default" w:ascii="Times New Roman" w:hAnsi="Times New Roman" w:cs="Times New Roman"/>
          <w:b/>
          <w:bCs/>
          <w:i w:val="0"/>
          <w:iCs w:val="0"/>
          <w:color w:val="188038"/>
          <w:sz w:val="26"/>
          <w:szCs w:val="26"/>
          <w:u w:val="none"/>
          <w:vertAlign w:val="baseline"/>
        </w:rPr>
        <w:t xml:space="preserve">quantity_on_hand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Xuất theo đơn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Đơn ở </w:t>
      </w:r>
      <w:r>
        <w:rPr>
          <w:rFonts w:hint="default" w:ascii="Times New Roman" w:hAnsi="Times New Roman" w:cs="Times New Roman"/>
          <w:b/>
          <w:bCs/>
          <w:i w:val="0"/>
          <w:iCs w:val="0"/>
          <w:color w:val="188038"/>
          <w:sz w:val="26"/>
          <w:szCs w:val="26"/>
          <w:u w:val="none"/>
          <w:vertAlign w:val="baseline"/>
        </w:rPr>
        <w:t xml:space="preserve">packing</w:t>
      </w:r>
      <w:r>
        <w:rPr>
          <w:rFonts w:hint="default" w:ascii="Times New Roman" w:hAnsi="Times New Roman" w:cs="Times New Roman"/>
          <w:i w:val="0"/>
          <w:iCs w:val="0"/>
          <w:color w:val="000000"/>
          <w:sz w:val="26"/>
          <w:szCs w:val="26"/>
          <w:u w:val="none"/>
          <w:vertAlign w:val="baseline"/>
        </w:rPr>
        <w:t xml:space="preserve"> → tạo phiếu </w:t>
      </w:r>
      <w:r>
        <w:rPr>
          <w:rFonts w:hint="default" w:ascii="Times New Roman" w:hAnsi="Times New Roman" w:cs="Times New Roman"/>
          <w:b/>
          <w:bCs/>
          <w:i w:val="0"/>
          <w:iCs w:val="0"/>
          <w:color w:val="188038"/>
          <w:sz w:val="26"/>
          <w:szCs w:val="26"/>
          <w:u w:val="none"/>
          <w:vertAlign w:val="baseline"/>
        </w:rPr>
        <w:t xml:space="preserve">export</w:t>
      </w:r>
      <w:r>
        <w:rPr>
          <w:rFonts w:hint="default" w:ascii="Times New Roman" w:hAnsi="Times New Roman" w:cs="Times New Roman"/>
          <w:i w:val="0"/>
          <w:iCs w:val="0"/>
          <w:color w:val="000000"/>
          <w:sz w:val="26"/>
          <w:szCs w:val="26"/>
          <w:u w:val="none"/>
          <w:vertAlign w:val="baseline"/>
        </w:rPr>
        <w:t xml:space="preserve"> gắn </w:t>
      </w:r>
      <w:r>
        <w:rPr>
          <w:rFonts w:hint="default" w:ascii="Times New Roman" w:hAnsi="Times New Roman" w:cs="Times New Roman"/>
          <w:b/>
          <w:bCs/>
          <w:i w:val="0"/>
          <w:iCs w:val="0"/>
          <w:color w:val="188038"/>
          <w:sz w:val="26"/>
          <w:szCs w:val="26"/>
          <w:u w:val="none"/>
          <w:vertAlign w:val="baseline"/>
        </w:rPr>
        <w:t xml:space="preserve">order_id</w:t>
      </w:r>
      <w:r>
        <w:rPr>
          <w:rFonts w:hint="default" w:ascii="Times New Roman" w:hAnsi="Times New Roman" w:cs="Times New Roman"/>
          <w:i w:val="0"/>
          <w:iCs w:val="0"/>
          <w:color w:val="000000"/>
          <w:sz w:val="26"/>
          <w:szCs w:val="26"/>
          <w:u w:val="none"/>
          <w:vertAlign w:val="baseline"/>
        </w:rPr>
        <w:t xml:space="preserve">. Trigger chỉ cho xuất biến thể có trong đơn, không vượt số lượng đặt; trừ cả </w:t>
      </w:r>
      <w:r>
        <w:rPr>
          <w:rFonts w:hint="default" w:ascii="Times New Roman" w:hAnsi="Times New Roman" w:cs="Times New Roman"/>
          <w:b/>
          <w:bCs/>
          <w:i w:val="0"/>
          <w:iCs w:val="0"/>
          <w:color w:val="188038"/>
          <w:sz w:val="26"/>
          <w:szCs w:val="26"/>
          <w:u w:val="none"/>
          <w:vertAlign w:val="baseline"/>
        </w:rPr>
        <w:t xml:space="preserve">quantity_on_hand</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188038"/>
          <w:sz w:val="26"/>
          <w:szCs w:val="26"/>
          <w:u w:val="none"/>
          <w:vertAlign w:val="baseline"/>
        </w:rPr>
        <w:t xml:space="preserve">quantity_reserved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Xuất lẻ</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Phiếu </w:t>
      </w:r>
      <w:r>
        <w:rPr>
          <w:rFonts w:hint="default" w:ascii="Times New Roman" w:hAnsi="Times New Roman" w:cs="Times New Roman"/>
          <w:b/>
          <w:bCs/>
          <w:i w:val="0"/>
          <w:iCs w:val="0"/>
          <w:color w:val="188038"/>
          <w:sz w:val="26"/>
          <w:szCs w:val="26"/>
          <w:u w:val="none"/>
          <w:vertAlign w:val="baseline"/>
        </w:rPr>
        <w:t xml:space="preserve">export</w:t>
      </w:r>
      <w:r>
        <w:rPr>
          <w:rFonts w:hint="default" w:ascii="Times New Roman" w:hAnsi="Times New Roman" w:cs="Times New Roman"/>
          <w:i w:val="0"/>
          <w:iCs w:val="0"/>
          <w:color w:val="000000"/>
          <w:sz w:val="26"/>
          <w:szCs w:val="26"/>
          <w:u w:val="none"/>
          <w:vertAlign w:val="baseline"/>
        </w:rPr>
        <w:t xml:space="preserve"> không gắn đơn chỉ được lấy phần hàng </w:t>
      </w:r>
      <w:r>
        <w:rPr>
          <w:rFonts w:hint="default" w:ascii="Times New Roman" w:hAnsi="Times New Roman" w:cs="Times New Roman"/>
          <w:b/>
          <w:bCs/>
          <w:i w:val="0"/>
          <w:iCs w:val="0"/>
          <w:color w:val="000000"/>
          <w:sz w:val="26"/>
          <w:szCs w:val="26"/>
          <w:u w:val="none"/>
          <w:vertAlign w:val="baseline"/>
        </w:rPr>
        <w:t xml:space="preserve">chưa giữ chỗ</w:t>
      </w:r>
      <w:r>
        <w:rPr>
          <w:rFonts w:hint="default" w:ascii="Times New Roman" w:hAnsi="Times New Roman" w:cs="Times New Roman"/>
          <w:i w:val="0"/>
          <w:iCs w:val="0"/>
          <w:color w:val="000000"/>
          <w:sz w:val="26"/>
          <w:szCs w:val="26"/>
          <w:u w:val="none"/>
          <w:vertAlign w:val="baseline"/>
        </w:rPr>
        <w:t xml:space="preserve"> cho đơn khác.</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Kiểm kê</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Tạo </w:t>
      </w:r>
      <w:r>
        <w:rPr>
          <w:rFonts w:hint="default" w:ascii="Times New Roman" w:hAnsi="Times New Roman" w:cs="Times New Roman"/>
          <w:b/>
          <w:bCs/>
          <w:i w:val="0"/>
          <w:iCs w:val="0"/>
          <w:color w:val="188038"/>
          <w:sz w:val="26"/>
          <w:szCs w:val="26"/>
          <w:u w:val="none"/>
          <w:vertAlign w:val="baseline"/>
        </w:rPr>
        <w:t xml:space="preserve">stocktakes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stocktake_items</w:t>
      </w:r>
      <w:r>
        <w:rPr>
          <w:rFonts w:hint="default" w:ascii="Times New Roman" w:hAnsi="Times New Roman" w:cs="Times New Roman"/>
          <w:i w:val="0"/>
          <w:iCs w:val="0"/>
          <w:color w:val="000000"/>
          <w:sz w:val="26"/>
          <w:szCs w:val="26"/>
          <w:u w:val="none"/>
          <w:vertAlign w:val="baseline"/>
        </w:rPr>
        <w:t xml:space="preserve"> (nhập </w:t>
      </w:r>
      <w:r>
        <w:rPr>
          <w:rFonts w:hint="default" w:ascii="Times New Roman" w:hAnsi="Times New Roman" w:cs="Times New Roman"/>
          <w:b/>
          <w:bCs/>
          <w:i w:val="0"/>
          <w:iCs w:val="0"/>
          <w:color w:val="188038"/>
          <w:sz w:val="26"/>
          <w:szCs w:val="26"/>
          <w:u w:val="none"/>
          <w:vertAlign w:val="baseline"/>
        </w:rPr>
        <w:t xml:space="preserve">actual_quantity</w:t>
      </w:r>
      <w:r>
        <w:rPr>
          <w:rFonts w:hint="default" w:ascii="Times New Roman" w:hAnsi="Times New Roman" w:cs="Times New Roman"/>
          <w:i w:val="0"/>
          <w:iCs w:val="0"/>
          <w:color w:val="000000"/>
          <w:sz w:val="26"/>
          <w:szCs w:val="26"/>
          <w:u w:val="none"/>
          <w:vertAlign w:val="baseline"/>
        </w:rPr>
        <w:t xml:space="preserve">). Trigger tự lấy </w:t>
      </w:r>
      <w:r>
        <w:rPr>
          <w:rFonts w:hint="default" w:ascii="Times New Roman" w:hAnsi="Times New Roman" w:cs="Times New Roman"/>
          <w:b/>
          <w:bCs/>
          <w:i w:val="0"/>
          <w:iCs w:val="0"/>
          <w:color w:val="188038"/>
          <w:sz w:val="26"/>
          <w:szCs w:val="26"/>
          <w:u w:val="none"/>
          <w:vertAlign w:val="baseline"/>
        </w:rPr>
        <w:t xml:space="preserve">system_quantity</w:t>
      </w:r>
      <w:r>
        <w:rPr>
          <w:rFonts w:hint="default" w:ascii="Times New Roman" w:hAnsi="Times New Roman" w:cs="Times New Roman"/>
          <w:i w:val="0"/>
          <w:iCs w:val="0"/>
          <w:color w:val="000000"/>
          <w:sz w:val="26"/>
          <w:szCs w:val="26"/>
          <w:u w:val="none"/>
          <w:vertAlign w:val="baseline"/>
        </w:rPr>
        <w:t xml:space="preserve">, tính </w:t>
      </w:r>
      <w:r>
        <w:rPr>
          <w:rFonts w:hint="default" w:ascii="Times New Roman" w:hAnsi="Times New Roman" w:cs="Times New Roman"/>
          <w:b/>
          <w:bCs/>
          <w:i w:val="0"/>
          <w:iCs w:val="0"/>
          <w:color w:val="188038"/>
          <w:sz w:val="26"/>
          <w:szCs w:val="26"/>
          <w:u w:val="none"/>
          <w:vertAlign w:val="baseline"/>
        </w:rPr>
        <w:t xml:space="preserve">difference</w:t>
      </w:r>
      <w:r>
        <w:rPr>
          <w:rFonts w:hint="default" w:ascii="Times New Roman" w:hAnsi="Times New Roman" w:cs="Times New Roman"/>
          <w:i w:val="0"/>
          <w:iCs w:val="0"/>
          <w:color w:val="000000"/>
          <w:sz w:val="26"/>
          <w:szCs w:val="26"/>
          <w:u w:val="none"/>
          <w:vertAlign w:val="baseline"/>
        </w:rPr>
        <w:t xml:space="preserve"> và đặt tồn bằng số đếm thực tế.</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Không sửa lịch sử</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Dòng phiếu kho và dòng kiểm kê không sửa/xóa được; sai thì lập phiếu điều chỉnh hoặc kiểm kê lại. Tồn kho không bao giờ âm (CHECK).</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g. Đổi trả và hoàn tiền</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1 – Gửi yêu cầu</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Thành viên (hoặc khách vãng lai đã xác minh mã đơn + SĐT + OTP, khi đó </w:t>
      </w:r>
      <w:r>
        <w:rPr>
          <w:rFonts w:hint="default" w:ascii="Times New Roman" w:hAnsi="Times New Roman" w:cs="Times New Roman"/>
          <w:b/>
          <w:bCs/>
          <w:i w:val="0"/>
          <w:iCs w:val="0"/>
          <w:color w:val="188038"/>
          <w:sz w:val="26"/>
          <w:szCs w:val="26"/>
          <w:u w:val="none"/>
          <w:vertAlign w:val="baseline"/>
        </w:rPr>
        <w:t xml:space="preserve">user_id = NULL</w:t>
      </w:r>
      <w:r>
        <w:rPr>
          <w:rFonts w:hint="default" w:ascii="Times New Roman" w:hAnsi="Times New Roman" w:cs="Times New Roman"/>
          <w:i w:val="0"/>
          <w:iCs w:val="0"/>
          <w:color w:val="000000"/>
          <w:sz w:val="26"/>
          <w:szCs w:val="26"/>
          <w:u w:val="none"/>
          <w:vertAlign w:val="baseline"/>
        </w:rPr>
        <w:t xml:space="preserve">) tạo </w:t>
      </w:r>
      <w:r>
        <w:rPr>
          <w:rFonts w:hint="default" w:ascii="Times New Roman" w:hAnsi="Times New Roman" w:cs="Times New Roman"/>
          <w:b/>
          <w:bCs/>
          <w:i w:val="0"/>
          <w:iCs w:val="0"/>
          <w:color w:val="188038"/>
          <w:sz w:val="26"/>
          <w:szCs w:val="26"/>
          <w:u w:val="none"/>
          <w:vertAlign w:val="baseline"/>
        </w:rPr>
        <w:t xml:space="preserve">return_requests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return_request_items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return_request_media</w:t>
      </w:r>
      <w:r>
        <w:rPr>
          <w:rFonts w:hint="default" w:ascii="Times New Roman" w:hAnsi="Times New Roman" w:cs="Times New Roman"/>
          <w:i w:val="0"/>
          <w:iCs w:val="0"/>
          <w:color w:val="000000"/>
          <w:sz w:val="26"/>
          <w:szCs w:val="26"/>
          <w:u w:val="none"/>
          <w:vertAlign w:val="baseline"/>
        </w:rPr>
        <w:t xml:space="preserve">. Trigger kiểm tra: đúng chủ đơn, đơn đã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 còn trong hạn </w:t>
      </w:r>
      <w:r>
        <w:rPr>
          <w:rFonts w:hint="default" w:ascii="Times New Roman" w:hAnsi="Times New Roman" w:cs="Times New Roman"/>
          <w:b/>
          <w:bCs/>
          <w:i w:val="0"/>
          <w:iCs w:val="0"/>
          <w:color w:val="188038"/>
          <w:sz w:val="26"/>
          <w:szCs w:val="26"/>
          <w:u w:val="none"/>
          <w:vertAlign w:val="baseline"/>
        </w:rPr>
        <w:t xml:space="preserve">return.window_days</w:t>
      </w:r>
      <w:r>
        <w:rPr>
          <w:rFonts w:hint="default" w:ascii="Times New Roman" w:hAnsi="Times New Roman" w:cs="Times New Roman"/>
          <w:i w:val="0"/>
          <w:iCs w:val="0"/>
          <w:color w:val="000000"/>
          <w:sz w:val="26"/>
          <w:szCs w:val="26"/>
          <w:u w:val="none"/>
          <w:vertAlign w:val="baseline"/>
        </w:rPr>
        <w:t xml:space="preserve"> (7 ngày tính từ lúc hoàn thành), tổng số lượng đổi/trả không vượt số đã mua; đổi hàng bắt buộc chọn </w:t>
      </w:r>
      <w:r>
        <w:rPr>
          <w:rFonts w:hint="default" w:ascii="Times New Roman" w:hAnsi="Times New Roman" w:cs="Times New Roman"/>
          <w:b/>
          <w:bCs/>
          <w:i w:val="0"/>
          <w:iCs w:val="0"/>
          <w:color w:val="188038"/>
          <w:sz w:val="26"/>
          <w:szCs w:val="26"/>
          <w:u w:val="none"/>
          <w:vertAlign w:val="baseline"/>
        </w:rPr>
        <w:t xml:space="preserve">exchange_variant_id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2 – CSKH duyệt</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pending</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approved</w:t>
      </w:r>
      <w:r>
        <w:rPr>
          <w:rFonts w:hint="default" w:ascii="Times New Roman" w:hAnsi="Times New Roman" w:cs="Times New Roman"/>
          <w:i w:val="0"/>
          <w:iCs w:val="0"/>
          <w:color w:val="000000"/>
          <w:sz w:val="26"/>
          <w:szCs w:val="26"/>
          <w:u w:val="none"/>
          <w:vertAlign w:val="baseline"/>
        </w:rPr>
        <w:t xml:space="preserve"> hoặc </w:t>
      </w:r>
      <w:r>
        <w:rPr>
          <w:rFonts w:hint="default" w:ascii="Times New Roman" w:hAnsi="Times New Roman" w:cs="Times New Roman"/>
          <w:b/>
          <w:bCs/>
          <w:i w:val="0"/>
          <w:iCs w:val="0"/>
          <w:color w:val="188038"/>
          <w:sz w:val="26"/>
          <w:szCs w:val="26"/>
          <w:u w:val="none"/>
          <w:vertAlign w:val="baseline"/>
        </w:rPr>
        <w:t xml:space="preserve">rejected</w:t>
      </w:r>
      <w:r>
        <w:rPr>
          <w:rFonts w:hint="default" w:ascii="Times New Roman" w:hAnsi="Times New Roman" w:cs="Times New Roman"/>
          <w:i w:val="0"/>
          <w:iCs w:val="0"/>
          <w:color w:val="000000"/>
          <w:sz w:val="26"/>
          <w:szCs w:val="26"/>
          <w:u w:val="none"/>
          <w:vertAlign w:val="baseline"/>
        </w:rPr>
        <w:t xml:space="preserve"> (bắt buộc lý do). Tự ghi </w:t>
      </w:r>
      <w:r>
        <w:rPr>
          <w:rFonts w:hint="default" w:ascii="Times New Roman" w:hAnsi="Times New Roman" w:cs="Times New Roman"/>
          <w:b/>
          <w:bCs/>
          <w:i w:val="0"/>
          <w:iCs w:val="0"/>
          <w:color w:val="188038"/>
          <w:sz w:val="26"/>
          <w:szCs w:val="26"/>
          <w:u w:val="none"/>
          <w:vertAlign w:val="baseline"/>
        </w:rPr>
        <w:t xml:space="preserve">reviewed_by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reviewed_at</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3 – Kho nhận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approved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received</w:t>
      </w:r>
      <w:r>
        <w:rPr>
          <w:rFonts w:hint="default" w:ascii="Times New Roman" w:hAnsi="Times New Roman" w:cs="Times New Roman"/>
          <w:i w:val="0"/>
          <w:iCs w:val="0"/>
          <w:color w:val="000000"/>
          <w:sz w:val="26"/>
          <w:szCs w:val="26"/>
          <w:u w:val="none"/>
          <w:vertAlign w:val="baseline"/>
        </w:rPr>
        <w:t xml:space="preserve">; tự ghi </w:t>
      </w:r>
      <w:r>
        <w:rPr>
          <w:rFonts w:hint="default" w:ascii="Times New Roman" w:hAnsi="Times New Roman" w:cs="Times New Roman"/>
          <w:b/>
          <w:bCs/>
          <w:i w:val="0"/>
          <w:iCs w:val="0"/>
          <w:color w:val="188038"/>
          <w:sz w:val="26"/>
          <w:szCs w:val="26"/>
          <w:u w:val="none"/>
          <w:vertAlign w:val="baseline"/>
        </w:rPr>
        <w:t xml:space="preserve">received_by</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received_at</w:t>
      </w:r>
      <w:r>
        <w:rPr>
          <w:rFonts w:hint="default" w:ascii="Times New Roman" w:hAnsi="Times New Roman" w:cs="Times New Roman"/>
          <w:i w:val="0"/>
          <w:iCs w:val="0"/>
          <w:color w:val="000000"/>
          <w:sz w:val="26"/>
          <w:szCs w:val="26"/>
          <w:u w:val="none"/>
          <w:vertAlign w:val="baseline"/>
        </w:rPr>
        <w:t xml:space="preserve">. Kho ghi </w:t>
      </w:r>
      <w:r>
        <w:rPr>
          <w:rFonts w:hint="default" w:ascii="Times New Roman" w:hAnsi="Times New Roman" w:cs="Times New Roman"/>
          <w:b/>
          <w:bCs/>
          <w:i w:val="0"/>
          <w:iCs w:val="0"/>
          <w:color w:val="188038"/>
          <w:sz w:val="26"/>
          <w:szCs w:val="26"/>
          <w:u w:val="none"/>
          <w:vertAlign w:val="baseline"/>
        </w:rPr>
        <w:t xml:space="preserve">condition_note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is_restocked</w:t>
      </w:r>
      <w:r>
        <w:rPr>
          <w:rFonts w:hint="default" w:ascii="Times New Roman" w:hAnsi="Times New Roman" w:cs="Times New Roman"/>
          <w:i w:val="0"/>
          <w:iCs w:val="0"/>
          <w:color w:val="000000"/>
          <w:sz w:val="26"/>
          <w:szCs w:val="26"/>
          <w:u w:val="none"/>
          <w:vertAlign w:val="baseline"/>
        </w:rPr>
        <w:t xml:space="preserve"> và lập phiếu </w:t>
      </w:r>
      <w:r>
        <w:rPr>
          <w:rFonts w:hint="default" w:ascii="Times New Roman" w:hAnsi="Times New Roman" w:cs="Times New Roman"/>
          <w:b/>
          <w:bCs/>
          <w:i w:val="0"/>
          <w:iCs w:val="0"/>
          <w:color w:val="188038"/>
          <w:sz w:val="26"/>
          <w:szCs w:val="26"/>
          <w:u w:val="none"/>
          <w:vertAlign w:val="baseline"/>
        </w:rPr>
        <w:t xml:space="preserve">return_import</w:t>
      </w:r>
      <w:r>
        <w:rPr>
          <w:rFonts w:hint="default" w:ascii="Times New Roman" w:hAnsi="Times New Roman" w:cs="Times New Roman"/>
          <w:i w:val="0"/>
          <w:iCs w:val="0"/>
          <w:color w:val="000000"/>
          <w:sz w:val="26"/>
          <w:szCs w:val="26"/>
          <w:u w:val="none"/>
          <w:vertAlign w:val="baseline"/>
        </w:rPr>
        <w:t xml:space="preserve"> → trigger cộng lại tồn kho.</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4a – Đổi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Kho lập phiếu </w:t>
      </w:r>
      <w:r>
        <w:rPr>
          <w:rFonts w:hint="default" w:ascii="Times New Roman" w:hAnsi="Times New Roman" w:cs="Times New Roman"/>
          <w:b/>
          <w:bCs/>
          <w:i w:val="0"/>
          <w:iCs w:val="0"/>
          <w:color w:val="188038"/>
          <w:sz w:val="26"/>
          <w:szCs w:val="26"/>
          <w:u w:val="none"/>
          <w:vertAlign w:val="baseline"/>
        </w:rPr>
        <w:t xml:space="preserve">exchange_export</w:t>
      </w:r>
      <w:r>
        <w:rPr>
          <w:rFonts w:hint="default" w:ascii="Times New Roman" w:hAnsi="Times New Roman" w:cs="Times New Roman"/>
          <w:i w:val="0"/>
          <w:iCs w:val="0"/>
          <w:color w:val="000000"/>
          <w:sz w:val="26"/>
          <w:szCs w:val="26"/>
          <w:u w:val="none"/>
          <w:vertAlign w:val="baseline"/>
        </w:rPr>
        <w:t xml:space="preserve"> cho các biến thể mới → trừ tồn. Chỉ khi xuất đủ hàng đổi mới chuyển được </w:t>
      </w:r>
      <w:r>
        <w:rPr>
          <w:rFonts w:hint="default" w:ascii="Times New Roman" w:hAnsi="Times New Roman" w:cs="Times New Roman"/>
          <w:b/>
          <w:bCs/>
          <w:i w:val="0"/>
          <w:iCs w:val="0"/>
          <w:color w:val="188038"/>
          <w:sz w:val="26"/>
          <w:szCs w:val="26"/>
          <w:u w:val="none"/>
          <w:vertAlign w:val="baseline"/>
        </w:rPr>
        <w:t xml:space="preserve">received</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Bước 4b – Hoàn tiền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Tạo </w:t>
      </w:r>
      <w:r>
        <w:rPr>
          <w:rFonts w:hint="default" w:ascii="Times New Roman" w:hAnsi="Times New Roman" w:cs="Times New Roman"/>
          <w:b/>
          <w:bCs/>
          <w:i w:val="0"/>
          <w:iCs w:val="0"/>
          <w:color w:val="188038"/>
          <w:sz w:val="26"/>
          <w:szCs w:val="26"/>
          <w:u w:val="none"/>
          <w:vertAlign w:val="baseline"/>
        </w:rPr>
        <w:t xml:space="preserve">refunds</w:t>
      </w:r>
      <w:r>
        <w:rPr>
          <w:rFonts w:hint="default" w:ascii="Times New Roman" w:hAnsi="Times New Roman" w:cs="Times New Roman"/>
          <w:i w:val="0"/>
          <w:iCs w:val="0"/>
          <w:color w:val="000000"/>
          <w:sz w:val="26"/>
          <w:szCs w:val="26"/>
          <w:u w:val="none"/>
          <w:vertAlign w:val="baseline"/>
        </w:rPr>
        <w:t xml:space="preserve"> (gắn yêu cầu loại refund đã duyệt, cùng đơn). Trigger chặn tổng tiền hoàn vượt </w:t>
      </w:r>
      <w:r>
        <w:rPr>
          <w:rFonts w:hint="default" w:ascii="Times New Roman" w:hAnsi="Times New Roman" w:cs="Times New Roman"/>
          <w:b/>
          <w:bCs/>
          <w:i w:val="0"/>
          <w:iCs w:val="0"/>
          <w:color w:val="188038"/>
          <w:sz w:val="26"/>
          <w:szCs w:val="26"/>
          <w:u w:val="none"/>
          <w:vertAlign w:val="baseline"/>
        </w:rPr>
        <w:t xml:space="preserve">order_amounts.total_amount</w:t>
      </w:r>
      <w:r>
        <w:rPr>
          <w:rFonts w:hint="default" w:ascii="Times New Roman" w:hAnsi="Times New Roman" w:cs="Times New Roman"/>
          <w:i w:val="0"/>
          <w:iCs w:val="0"/>
          <w:color w:val="000000"/>
          <w:sz w:val="26"/>
          <w:szCs w:val="26"/>
          <w:u w:val="none"/>
          <w:vertAlign w:val="baseline"/>
        </w:rPr>
        <w:t xml:space="preserve">; khi </w:t>
      </w:r>
      <w:r>
        <w:rPr>
          <w:rFonts w:hint="default" w:ascii="Times New Roman" w:hAnsi="Times New Roman" w:cs="Times New Roman"/>
          <w:b/>
          <w:bCs/>
          <w:i w:val="0"/>
          <w:iCs w:val="0"/>
          <w:color w:val="188038"/>
          <w:sz w:val="26"/>
          <w:szCs w:val="26"/>
          <w:u w:val="none"/>
          <w:vertAlign w:val="baseline"/>
        </w:rPr>
        <w:t xml:space="preserve">status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 tự ghi </w:t>
      </w:r>
      <w:r>
        <w:rPr>
          <w:rFonts w:hint="default" w:ascii="Times New Roman" w:hAnsi="Times New Roman" w:cs="Times New Roman"/>
          <w:b/>
          <w:bCs/>
          <w:i w:val="0"/>
          <w:iCs w:val="0"/>
          <w:color w:val="188038"/>
          <w:sz w:val="26"/>
          <w:szCs w:val="26"/>
          <w:u w:val="none"/>
          <w:vertAlign w:val="baseline"/>
        </w:rPr>
        <w:t xml:space="preserve">completed_at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processed_by</w:t>
      </w:r>
      <w:r>
        <w:rPr>
          <w:rFonts w:hint="default" w:ascii="Times New Roman" w:hAnsi="Times New Roman" w:cs="Times New Roman"/>
          <w:i w:val="0"/>
          <w:iCs w:val="0"/>
          <w:color w:val="000000"/>
          <w:sz w:val="26"/>
          <w:szCs w:val="26"/>
          <w:u w:val="none"/>
          <w:vertAlign w:val="baseline"/>
        </w:rPr>
        <w:t xml:space="preserve">. Sau đó yêu cầu chuyển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Ràng buộc khác</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Dòng hàng đổi/trả chỉ sửa khi yêu cầu còn </w:t>
      </w:r>
      <w:r>
        <w:rPr>
          <w:rFonts w:hint="default" w:ascii="Times New Roman" w:hAnsi="Times New Roman" w:cs="Times New Roman"/>
          <w:b/>
          <w:bCs/>
          <w:i w:val="0"/>
          <w:iCs w:val="0"/>
          <w:color w:val="188038"/>
          <w:sz w:val="26"/>
          <w:szCs w:val="26"/>
          <w:u w:val="none"/>
          <w:vertAlign w:val="baseline"/>
        </w:rPr>
        <w:t xml:space="preserve">pending</w:t>
      </w:r>
      <w:r>
        <w:rPr>
          <w:rFonts w:hint="default" w:ascii="Times New Roman" w:hAnsi="Times New Roman" w:cs="Times New Roman"/>
          <w:i w:val="0"/>
          <w:iCs w:val="0"/>
          <w:color w:val="000000"/>
          <w:sz w:val="26"/>
          <w:szCs w:val="26"/>
          <w:u w:val="none"/>
          <w:vertAlign w:val="baseline"/>
        </w:rPr>
        <w:t xml:space="preserve">; chỉ xóa được yêu cầu đang </w:t>
      </w:r>
      <w:r>
        <w:rPr>
          <w:rFonts w:hint="default" w:ascii="Times New Roman" w:hAnsi="Times New Roman" w:cs="Times New Roman"/>
          <w:b/>
          <w:bCs/>
          <w:i w:val="0"/>
          <w:iCs w:val="0"/>
          <w:color w:val="188038"/>
          <w:sz w:val="26"/>
          <w:szCs w:val="26"/>
          <w:u w:val="none"/>
          <w:vertAlign w:val="baseline"/>
        </w:rPr>
        <w:t xml:space="preserve">pending</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h. Tích điểm và đổi quà (Loyalty)</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Tích điểm</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Đơn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 → backend ghi </w:t>
      </w:r>
      <w:r>
        <w:rPr>
          <w:rFonts w:hint="default" w:ascii="Times New Roman" w:hAnsi="Times New Roman" w:cs="Times New Roman"/>
          <w:b/>
          <w:bCs/>
          <w:i w:val="0"/>
          <w:iCs w:val="0"/>
          <w:color w:val="188038"/>
          <w:sz w:val="26"/>
          <w:szCs w:val="26"/>
          <w:u w:val="none"/>
          <w:vertAlign w:val="baseline"/>
        </w:rPr>
        <w:t xml:space="preserve">loyalty_transactions</w:t>
      </w:r>
      <w:r>
        <w:rPr>
          <w:rFonts w:hint="default" w:ascii="Times New Roman" w:hAnsi="Times New Roman" w:cs="Times New Roman"/>
          <w:i w:val="0"/>
          <w:iCs w:val="0"/>
          <w:color w:val="000000"/>
          <w:sz w:val="26"/>
          <w:szCs w:val="26"/>
          <w:u w:val="none"/>
          <w:vertAlign w:val="baseline"/>
        </w:rPr>
        <w:t xml:space="preserve"> loại </w:t>
      </w:r>
      <w:r>
        <w:rPr>
          <w:rFonts w:hint="default" w:ascii="Times New Roman" w:hAnsi="Times New Roman" w:cs="Times New Roman"/>
          <w:b/>
          <w:bCs/>
          <w:i w:val="0"/>
          <w:iCs w:val="0"/>
          <w:color w:val="188038"/>
          <w:sz w:val="26"/>
          <w:szCs w:val="26"/>
          <w:u w:val="none"/>
          <w:vertAlign w:val="baseline"/>
        </w:rPr>
        <w:t xml:space="preserve">earn</w:t>
      </w:r>
      <w:r>
        <w:rPr>
          <w:rFonts w:hint="default" w:ascii="Times New Roman" w:hAnsi="Times New Roman" w:cs="Times New Roman"/>
          <w:i w:val="0"/>
          <w:iCs w:val="0"/>
          <w:color w:val="000000"/>
          <w:sz w:val="26"/>
          <w:szCs w:val="26"/>
          <w:u w:val="none"/>
          <w:vertAlign w:val="baseline"/>
        </w:rPr>
        <w:t xml:space="preserve"> (theo </w:t>
      </w:r>
      <w:r>
        <w:rPr>
          <w:rFonts w:hint="default" w:ascii="Times New Roman" w:hAnsi="Times New Roman" w:cs="Times New Roman"/>
          <w:b/>
          <w:bCs/>
          <w:i w:val="0"/>
          <w:iCs w:val="0"/>
          <w:color w:val="188038"/>
          <w:sz w:val="26"/>
          <w:szCs w:val="26"/>
          <w:u w:val="none"/>
          <w:vertAlign w:val="baseline"/>
        </w:rPr>
        <w:t xml:space="preserve">loyalty.earn_vnd_per_point</w:t>
      </w:r>
      <w:r>
        <w:rPr>
          <w:rFonts w:hint="default" w:ascii="Times New Roman" w:hAnsi="Times New Roman" w:cs="Times New Roman"/>
          <w:i w:val="0"/>
          <w:iCs w:val="0"/>
          <w:color w:val="000000"/>
          <w:sz w:val="26"/>
          <w:szCs w:val="26"/>
          <w:u w:val="none"/>
          <w:vertAlign w:val="baseline"/>
        </w:rPr>
        <w:t xml:space="preserve">). Mỗi đơn chỉ tích 1 lần (UNIQUE).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Dùng điểm khi đặt hàng</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Loại </w:t>
      </w:r>
      <w:r>
        <w:rPr>
          <w:rFonts w:hint="default" w:ascii="Times New Roman" w:hAnsi="Times New Roman" w:cs="Times New Roman"/>
          <w:b/>
          <w:bCs/>
          <w:i w:val="0"/>
          <w:iCs w:val="0"/>
          <w:color w:val="188038"/>
          <w:sz w:val="26"/>
          <w:szCs w:val="26"/>
          <w:u w:val="none"/>
          <w:vertAlign w:val="baseline"/>
        </w:rPr>
        <w:t xml:space="preserve">redeem_order</w:t>
      </w:r>
      <w:r>
        <w:rPr>
          <w:rFonts w:hint="default" w:ascii="Times New Roman" w:hAnsi="Times New Roman" w:cs="Times New Roman"/>
          <w:i w:val="0"/>
          <w:iCs w:val="0"/>
          <w:color w:val="000000"/>
          <w:sz w:val="26"/>
          <w:szCs w:val="26"/>
          <w:u w:val="none"/>
          <w:vertAlign w:val="baseline"/>
        </w:rPr>
        <w:t xml:space="preserve"> (xem mục d). Hủy đơn đã dùng điểm → backend ghi loại </w:t>
      </w:r>
      <w:r>
        <w:rPr>
          <w:rFonts w:hint="default" w:ascii="Times New Roman" w:hAnsi="Times New Roman" w:cs="Times New Roman"/>
          <w:b/>
          <w:bCs/>
          <w:i w:val="0"/>
          <w:iCs w:val="0"/>
          <w:color w:val="188038"/>
          <w:sz w:val="26"/>
          <w:szCs w:val="26"/>
          <w:u w:val="none"/>
          <w:vertAlign w:val="baseline"/>
        </w:rPr>
        <w:t xml:space="preserve">refund</w:t>
      </w:r>
      <w:r>
        <w:rPr>
          <w:rFonts w:hint="default" w:ascii="Times New Roman" w:hAnsi="Times New Roman" w:cs="Times New Roman"/>
          <w:i w:val="0"/>
          <w:iCs w:val="0"/>
          <w:color w:val="000000"/>
          <w:sz w:val="26"/>
          <w:szCs w:val="26"/>
          <w:u w:val="none"/>
          <w:vertAlign w:val="baseline"/>
        </w:rPr>
        <w:t xml:space="preserve"> để hoàn điểm.</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Đổi quà</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Ghi </w:t>
      </w:r>
      <w:r>
        <w:rPr>
          <w:rFonts w:hint="default" w:ascii="Times New Roman" w:hAnsi="Times New Roman" w:cs="Times New Roman"/>
          <w:b/>
          <w:bCs/>
          <w:i w:val="0"/>
          <w:iCs w:val="0"/>
          <w:color w:val="188038"/>
          <w:sz w:val="26"/>
          <w:szCs w:val="26"/>
          <w:u w:val="none"/>
          <w:vertAlign w:val="baseline"/>
        </w:rPr>
        <w:t xml:space="preserve">reward_redemptions</w:t>
      </w:r>
      <w:r>
        <w:rPr>
          <w:rFonts w:hint="default" w:ascii="Times New Roman" w:hAnsi="Times New Roman" w:cs="Times New Roman"/>
          <w:i w:val="0"/>
          <w:iCs w:val="0"/>
          <w:color w:val="000000"/>
          <w:sz w:val="26"/>
          <w:szCs w:val="26"/>
          <w:u w:val="none"/>
          <w:vertAlign w:val="baseline"/>
        </w:rPr>
        <w:t xml:space="preserve"> → trigger lấy </w:t>
      </w:r>
      <w:r>
        <w:rPr>
          <w:rFonts w:hint="default" w:ascii="Times New Roman" w:hAnsi="Times New Roman" w:cs="Times New Roman"/>
          <w:b/>
          <w:bCs/>
          <w:i w:val="0"/>
          <w:iCs w:val="0"/>
          <w:color w:val="188038"/>
          <w:sz w:val="26"/>
          <w:szCs w:val="26"/>
          <w:u w:val="none"/>
          <w:vertAlign w:val="baseline"/>
        </w:rPr>
        <w:t xml:space="preserve">points_spent</w:t>
      </w:r>
      <w:r>
        <w:rPr>
          <w:rFonts w:hint="default" w:ascii="Times New Roman" w:hAnsi="Times New Roman" w:cs="Times New Roman"/>
          <w:i w:val="0"/>
          <w:iCs w:val="0"/>
          <w:color w:val="000000"/>
          <w:sz w:val="26"/>
          <w:szCs w:val="26"/>
          <w:u w:val="none"/>
          <w:vertAlign w:val="baseline"/>
        </w:rPr>
        <w:t xml:space="preserve"> theo quà, trừ </w:t>
      </w:r>
      <w:r>
        <w:rPr>
          <w:rFonts w:hint="default" w:ascii="Times New Roman" w:hAnsi="Times New Roman" w:cs="Times New Roman"/>
          <w:b/>
          <w:bCs/>
          <w:i w:val="0"/>
          <w:iCs w:val="0"/>
          <w:color w:val="188038"/>
          <w:sz w:val="26"/>
          <w:szCs w:val="26"/>
          <w:u w:val="none"/>
          <w:vertAlign w:val="baseline"/>
        </w:rPr>
        <w:t xml:space="preserve">stock</w:t>
      </w:r>
      <w:r>
        <w:rPr>
          <w:rFonts w:hint="default" w:ascii="Times New Roman" w:hAnsi="Times New Roman" w:cs="Times New Roman"/>
          <w:i w:val="0"/>
          <w:iCs w:val="0"/>
          <w:color w:val="000000"/>
          <w:sz w:val="26"/>
          <w:szCs w:val="26"/>
          <w:u w:val="none"/>
          <w:vertAlign w:val="baseline"/>
        </w:rPr>
        <w:t xml:space="preserve"> của quà, ghi dòng </w:t>
      </w:r>
      <w:r>
        <w:rPr>
          <w:rFonts w:hint="default" w:ascii="Times New Roman" w:hAnsi="Times New Roman" w:cs="Times New Roman"/>
          <w:b/>
          <w:bCs/>
          <w:i w:val="0"/>
          <w:iCs w:val="0"/>
          <w:color w:val="188038"/>
          <w:sz w:val="26"/>
          <w:szCs w:val="26"/>
          <w:u w:val="none"/>
          <w:vertAlign w:val="baseline"/>
        </w:rPr>
        <w:t xml:space="preserve">redeem_gift</w:t>
      </w:r>
      <w:r>
        <w:rPr>
          <w:rFonts w:hint="default" w:ascii="Times New Roman" w:hAnsi="Times New Roman" w:cs="Times New Roman"/>
          <w:i w:val="0"/>
          <w:iCs w:val="0"/>
          <w:color w:val="000000"/>
          <w:sz w:val="26"/>
          <w:szCs w:val="26"/>
          <w:u w:val="none"/>
          <w:vertAlign w:val="baseline"/>
        </w:rPr>
        <w:t xml:space="preserve"> vào sổ cái và trừ điểm.</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Số dư</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users.loyalty_points</w:t>
      </w:r>
      <w:r>
        <w:rPr>
          <w:rFonts w:hint="default" w:ascii="Times New Roman" w:hAnsi="Times New Roman" w:cs="Times New Roman"/>
          <w:i w:val="0"/>
          <w:iCs w:val="0"/>
          <w:color w:val="000000"/>
          <w:sz w:val="26"/>
          <w:szCs w:val="26"/>
          <w:u w:val="none"/>
          <w:vertAlign w:val="baseline"/>
        </w:rPr>
        <w:t xml:space="preserve"> luôn bằng tổng sổ cái, không thể âm; sổ cái chỉ thêm, sai thì ghi dòng </w:t>
      </w:r>
      <w:r>
        <w:rPr>
          <w:rFonts w:hint="default" w:ascii="Times New Roman" w:hAnsi="Times New Roman" w:cs="Times New Roman"/>
          <w:b/>
          <w:bCs/>
          <w:i w:val="0"/>
          <w:iCs w:val="0"/>
          <w:color w:val="188038"/>
          <w:sz w:val="26"/>
          <w:szCs w:val="26"/>
          <w:u w:val="none"/>
          <w:vertAlign w:val="baseline"/>
        </w:rPr>
        <w:t xml:space="preserve">adjust</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i. Đánh giá sản phẩm</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Điều kiện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Chỉ người mua, đúng sản phẩm của dòng hàng, đơn đã </w:t>
      </w:r>
      <w:r>
        <w:rPr>
          <w:rFonts w:hint="default" w:ascii="Times New Roman" w:hAnsi="Times New Roman" w:cs="Times New Roman"/>
          <w:b/>
          <w:bCs/>
          <w:i w:val="0"/>
          <w:iCs w:val="0"/>
          <w:color w:val="188038"/>
          <w:sz w:val="26"/>
          <w:szCs w:val="26"/>
          <w:u w:val="none"/>
          <w:vertAlign w:val="baseline"/>
        </w:rPr>
        <w:t xml:space="preserve">completed</w:t>
      </w:r>
      <w:r>
        <w:rPr>
          <w:rFonts w:hint="default" w:ascii="Times New Roman" w:hAnsi="Times New Roman" w:cs="Times New Roman"/>
          <w:i w:val="0"/>
          <w:iCs w:val="0"/>
          <w:color w:val="000000"/>
          <w:sz w:val="26"/>
          <w:szCs w:val="26"/>
          <w:u w:val="none"/>
          <w:vertAlign w:val="baseline"/>
        </w:rPr>
        <w:t xml:space="preserve">, mỗi dòng hàng 1 đánh giá. Khách vãng lai không đánh giá được.</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Kiểm duyệt</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Đánh giá mới luôn ở </w:t>
      </w:r>
      <w:r>
        <w:rPr>
          <w:rFonts w:hint="default" w:ascii="Times New Roman" w:hAnsi="Times New Roman" w:cs="Times New Roman"/>
          <w:b/>
          <w:bCs/>
          <w:i w:val="0"/>
          <w:iCs w:val="0"/>
          <w:color w:val="188038"/>
          <w:sz w:val="26"/>
          <w:szCs w:val="26"/>
          <w:u w:val="none"/>
          <w:vertAlign w:val="baseline"/>
        </w:rPr>
        <w:t xml:space="preserve">pending</w:t>
      </w:r>
      <w:r>
        <w:rPr>
          <w:rFonts w:hint="default" w:ascii="Times New Roman" w:hAnsi="Times New Roman" w:cs="Times New Roman"/>
          <w:i w:val="0"/>
          <w:iCs w:val="0"/>
          <w:color w:val="000000"/>
          <w:sz w:val="26"/>
          <w:szCs w:val="26"/>
          <w:u w:val="none"/>
          <w:vertAlign w:val="baseline"/>
        </w:rPr>
        <w:t xml:space="preserve">; CSKH chuyển </w:t>
      </w:r>
      <w:r>
        <w:rPr>
          <w:rFonts w:hint="default" w:ascii="Times New Roman" w:hAnsi="Times New Roman" w:cs="Times New Roman"/>
          <w:b/>
          <w:bCs/>
          <w:i w:val="0"/>
          <w:iCs w:val="0"/>
          <w:color w:val="188038"/>
          <w:sz w:val="26"/>
          <w:szCs w:val="26"/>
          <w:u w:val="none"/>
          <w:vertAlign w:val="baseline"/>
        </w:rPr>
        <w:t xml:space="preserve">approved</w:t>
      </w:r>
      <w:r>
        <w:rPr>
          <w:rFonts w:hint="default" w:ascii="Times New Roman" w:hAnsi="Times New Roman" w:cs="Times New Roman"/>
          <w:i w:val="0"/>
          <w:iCs w:val="0"/>
          <w:color w:val="000000"/>
          <w:sz w:val="26"/>
          <w:szCs w:val="26"/>
          <w:u w:val="none"/>
          <w:vertAlign w:val="baseline"/>
        </w:rPr>
        <w:t xml:space="preserve"> (hiển thị) hoặc </w:t>
      </w:r>
      <w:r>
        <w:rPr>
          <w:rFonts w:hint="default" w:ascii="Times New Roman" w:hAnsi="Times New Roman" w:cs="Times New Roman"/>
          <w:b/>
          <w:bCs/>
          <w:i w:val="0"/>
          <w:iCs w:val="0"/>
          <w:color w:val="188038"/>
          <w:sz w:val="26"/>
          <w:szCs w:val="26"/>
          <w:u w:val="none"/>
          <w:vertAlign w:val="baseline"/>
        </w:rPr>
        <w:t xml:space="preserve">hidden</w:t>
      </w:r>
      <w:r>
        <w:rPr>
          <w:rFonts w:hint="default" w:ascii="Times New Roman" w:hAnsi="Times New Roman" w:cs="Times New Roman"/>
          <w:i w:val="0"/>
          <w:iCs w:val="0"/>
          <w:color w:val="000000"/>
          <w:sz w:val="26"/>
          <w:szCs w:val="26"/>
          <w:u w:val="none"/>
          <w:vertAlign w:val="baseline"/>
        </w:rPr>
        <w:t xml:space="preserve">. View </w:t>
      </w:r>
      <w:r>
        <w:rPr>
          <w:rFonts w:hint="default" w:ascii="Times New Roman" w:hAnsi="Times New Roman" w:cs="Times New Roman"/>
          <w:b/>
          <w:bCs/>
          <w:i w:val="0"/>
          <w:iCs w:val="0"/>
          <w:color w:val="188038"/>
          <w:sz w:val="26"/>
          <w:szCs w:val="26"/>
          <w:u w:val="none"/>
          <w:vertAlign w:val="baseline"/>
        </w:rPr>
        <w:t xml:space="preserve">v_product_rating</w:t>
      </w:r>
      <w:r>
        <w:rPr>
          <w:rFonts w:hint="default" w:ascii="Times New Roman" w:hAnsi="Times New Roman" w:cs="Times New Roman"/>
          <w:i w:val="0"/>
          <w:iCs w:val="0"/>
          <w:color w:val="000000"/>
          <w:sz w:val="26"/>
          <w:szCs w:val="26"/>
          <w:u w:val="none"/>
          <w:vertAlign w:val="baseline"/>
        </w:rPr>
        <w:t xml:space="preserve"> tính điểm trung bình chỉ từ đánh giá đã duyệt.</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j. Live chat</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Mở hội thoại</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Thành viên: </w:t>
      </w:r>
      <w:r>
        <w:rPr>
          <w:rFonts w:hint="default" w:ascii="Times New Roman" w:hAnsi="Times New Roman" w:cs="Times New Roman"/>
          <w:b/>
          <w:bCs/>
          <w:i w:val="0"/>
          <w:iCs w:val="0"/>
          <w:color w:val="188038"/>
          <w:sz w:val="26"/>
          <w:szCs w:val="26"/>
          <w:u w:val="none"/>
          <w:vertAlign w:val="baseline"/>
        </w:rPr>
        <w:t xml:space="preserve">chat_conversations.customer_id</w:t>
      </w:r>
      <w:r>
        <w:rPr>
          <w:rFonts w:hint="default" w:ascii="Times New Roman" w:hAnsi="Times New Roman" w:cs="Times New Roman"/>
          <w:i w:val="0"/>
          <w:iCs w:val="0"/>
          <w:color w:val="000000"/>
          <w:sz w:val="26"/>
          <w:szCs w:val="26"/>
          <w:u w:val="none"/>
          <w:vertAlign w:val="baseline"/>
        </w:rPr>
        <w:t xml:space="preserve">, tối đa 1 cuộc đang mở. Khách vãng lai: lưu </w:t>
      </w:r>
      <w:r>
        <w:rPr>
          <w:rFonts w:hint="default" w:ascii="Times New Roman" w:hAnsi="Times New Roman" w:cs="Times New Roman"/>
          <w:b/>
          <w:bCs/>
          <w:i w:val="0"/>
          <w:iCs w:val="0"/>
          <w:color w:val="188038"/>
          <w:sz w:val="26"/>
          <w:szCs w:val="26"/>
          <w:u w:val="none"/>
          <w:vertAlign w:val="baseline"/>
        </w:rPr>
        <w:t xml:space="preserve">guest_name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guest_contact</w:t>
      </w:r>
      <w:r>
        <w:rPr>
          <w:rFonts w:hint="default" w:ascii="Times New Roman" w:hAnsi="Times New Roman" w:cs="Times New Roman"/>
          <w:i w:val="0"/>
          <w:iCs w:val="0"/>
          <w:color w:val="000000"/>
          <w:sz w:val="26"/>
          <w:szCs w:val="26"/>
          <w:u w:val="none"/>
          <w:vertAlign w:val="baseline"/>
        </w:rPr>
        <w:t xml:space="preserve">.</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Nhắn tin</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chat_messages</w:t>
      </w:r>
      <w:r>
        <w:rPr>
          <w:rFonts w:hint="default" w:ascii="Times New Roman" w:hAnsi="Times New Roman" w:cs="Times New Roman"/>
          <w:i w:val="0"/>
          <w:iCs w:val="0"/>
          <w:color w:val="000000"/>
          <w:sz w:val="26"/>
          <w:szCs w:val="26"/>
          <w:u w:val="none"/>
          <w:vertAlign w:val="baseline"/>
        </w:rPr>
        <w:t xml:space="preserve"> với </w:t>
      </w:r>
      <w:r>
        <w:rPr>
          <w:rFonts w:hint="default" w:ascii="Times New Roman" w:hAnsi="Times New Roman" w:cs="Times New Roman"/>
          <w:b/>
          <w:bCs/>
          <w:i w:val="0"/>
          <w:iCs w:val="0"/>
          <w:color w:val="188038"/>
          <w:sz w:val="26"/>
          <w:szCs w:val="26"/>
          <w:u w:val="none"/>
          <w:vertAlign w:val="baseline"/>
        </w:rPr>
        <w:t xml:space="preserve">sender_type</w:t>
      </w:r>
      <w:r>
        <w:rPr>
          <w:rFonts w:hint="default" w:ascii="Times New Roman" w:hAnsi="Times New Roman" w:cs="Times New Roman"/>
          <w:i w:val="0"/>
          <w:iCs w:val="0"/>
          <w:color w:val="000000"/>
          <w:sz w:val="26"/>
          <w:szCs w:val="26"/>
          <w:u w:val="none"/>
          <w:vertAlign w:val="baseline"/>
        </w:rPr>
        <w:t xml:space="preserve">; tin của nhân viên bắt buộc có </w:t>
      </w:r>
      <w:r>
        <w:rPr>
          <w:rFonts w:hint="default" w:ascii="Times New Roman" w:hAnsi="Times New Roman" w:cs="Times New Roman"/>
          <w:b/>
          <w:bCs/>
          <w:i w:val="0"/>
          <w:iCs w:val="0"/>
          <w:color w:val="188038"/>
          <w:sz w:val="26"/>
          <w:szCs w:val="26"/>
          <w:u w:val="none"/>
          <w:vertAlign w:val="baseline"/>
        </w:rPr>
        <w:t xml:space="preserve">sender_id</w:t>
      </w:r>
      <w:r>
        <w:rPr>
          <w:rFonts w:hint="default" w:ascii="Times New Roman" w:hAnsi="Times New Roman" w:cs="Times New Roman"/>
          <w:i w:val="0"/>
          <w:iCs w:val="0"/>
          <w:color w:val="000000"/>
          <w:sz w:val="26"/>
          <w:szCs w:val="26"/>
          <w:u w:val="none"/>
          <w:vertAlign w:val="baseline"/>
        </w:rPr>
        <w:t xml:space="preserve">. CSKH được gán qua </w:t>
      </w:r>
      <w:r>
        <w:rPr>
          <w:rFonts w:hint="default" w:ascii="Times New Roman" w:hAnsi="Times New Roman" w:cs="Times New Roman"/>
          <w:b/>
          <w:bCs/>
          <w:i w:val="0"/>
          <w:iCs w:val="0"/>
          <w:color w:val="188038"/>
          <w:sz w:val="26"/>
          <w:szCs w:val="26"/>
          <w:u w:val="none"/>
          <w:vertAlign w:val="baseline"/>
        </w:rPr>
        <w:t xml:space="preserve">assigned_staff_id</w:t>
      </w:r>
      <w:r>
        <w:rPr>
          <w:rFonts w:hint="default" w:ascii="Times New Roman" w:hAnsi="Times New Roman" w:cs="Times New Roman"/>
          <w:i w:val="0"/>
          <w:iCs w:val="0"/>
          <w:color w:val="000000"/>
          <w:sz w:val="26"/>
          <w:szCs w:val="26"/>
          <w:u w:val="none"/>
          <w:vertAlign w:val="baseline"/>
        </w:rPr>
        <w:t xml:space="preserve">, đóng cuộc bằng </w:t>
      </w:r>
      <w:r>
        <w:rPr>
          <w:rFonts w:hint="default" w:ascii="Times New Roman" w:hAnsi="Times New Roman" w:cs="Times New Roman"/>
          <w:b/>
          <w:bCs/>
          <w:i w:val="0"/>
          <w:iCs w:val="0"/>
          <w:color w:val="188038"/>
          <w:sz w:val="26"/>
          <w:szCs w:val="26"/>
          <w:u w:val="none"/>
          <w:vertAlign w:val="baseline"/>
        </w:rPr>
        <w:t xml:space="preserve">status = closed</w:t>
      </w:r>
      <w:r>
        <w:rPr>
          <w:rFonts w:hint="default" w:ascii="Times New Roman" w:hAnsi="Times New Roman" w:cs="Times New Roman"/>
          <w:i w:val="0"/>
          <w:iCs w:val="0"/>
          <w:color w:val="000000"/>
          <w:sz w:val="26"/>
          <w:szCs w:val="26"/>
          <w:u w:val="none"/>
          <w:vertAlign w:val="baseline"/>
        </w:rPr>
        <w:t xml:space="preserve">.</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k. Quản trị hệ thống</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Cấu hình</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system_settings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payment.cod_enabled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payment.bank_qr_info</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shipping.default_fee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shipping.free_from</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return.window_days</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loyalty.earn_vnd_per_point</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loyalty.point_value_vnd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cart.guest_ttl_days</w:t>
      </w:r>
      <w:r>
        <w:rPr>
          <w:rFonts w:hint="default" w:ascii="Times New Roman" w:hAnsi="Times New Roman" w:cs="Times New Roman"/>
          <w:i w:val="0"/>
          <w:iCs w:val="0"/>
          <w:color w:val="000000"/>
          <w:sz w:val="26"/>
          <w:szCs w:val="26"/>
          <w:u w:val="none"/>
          <w:vertAlign w:val="baseline"/>
        </w:rPr>
        <w:t xml:space="preserve">. Trigger đọc trực tiếp các giá trị cần thiết.</w:t>
      </w:r>
    </w:p>
    <w:p>
      <w:pPr>
        <w:pStyle w:val="85"/>
        <w:spacing w:before="0" w:beforeAutospacing="0" w:after="120" w:afterAutospacing="0" w:line="276" w:lineRule="auto"/>
        <w:ind w:left="720"/>
      </w:pPr>
      <w:r>
        <w:rPr>
          <w:rFonts w:hint="default" w:ascii="Times New Roman" w:hAnsi="Times New Roman" w:cs="Times New Roman"/>
          <w:b/>
          <w:bCs/>
          <w:i w:val="0"/>
          <w:iCs w:val="0"/>
          <w:color w:val="FF0000"/>
          <w:sz w:val="26"/>
          <w:szCs w:val="26"/>
          <w:u w:val="none"/>
          <w:vertAlign w:val="baseline"/>
        </w:rPr>
        <w:t xml:space="preserve">Nhật ký</w:t>
      </w:r>
      <w:r>
        <w:rPr>
          <w:rFonts w:hint="default" w:ascii="Times New Roman" w:hAnsi="Times New Roman" w:cs="Times New Roman"/>
          <w:b/>
          <w:bCs/>
          <w:i w:val="0"/>
          <w:iCs w:val="0"/>
          <w:color w:val="000000"/>
          <w:sz w:val="26"/>
          <w:szCs w:val="26"/>
          <w:u w:val="none"/>
          <w:vertAlign w:val="baseline"/>
        </w:rPr>
        <w:t xml:space="preserve">:</w:t>
      </w:r>
      <w:r>
        <w:rPr>
          <w:rFonts w:hint="default" w:ascii="Times New Roman" w:hAnsi="Times New Roman" w:cs="Times New Roman"/>
          <w:i w:val="0"/>
          <w:iCs w:val="0"/>
          <w:color w:val="000000"/>
          <w:sz w:val="26"/>
          <w:szCs w:val="26"/>
          <w:u w:val="none"/>
          <w:vertAlign w:val="baseline"/>
        </w:rPr>
        <w:t xml:space="preserve"> Backend ghi </w:t>
      </w:r>
      <w:r>
        <w:rPr>
          <w:rFonts w:hint="default" w:ascii="Times New Roman" w:hAnsi="Times New Roman" w:cs="Times New Roman"/>
          <w:b/>
          <w:bCs/>
          <w:i w:val="0"/>
          <w:iCs w:val="0"/>
          <w:color w:val="188038"/>
          <w:sz w:val="26"/>
          <w:szCs w:val="26"/>
          <w:u w:val="none"/>
          <w:vertAlign w:val="baseline"/>
        </w:rPr>
        <w:t xml:space="preserve">activity_logs</w:t>
      </w:r>
      <w:r>
        <w:rPr>
          <w:rFonts w:hint="default" w:ascii="Times New Roman" w:hAnsi="Times New Roman" w:cs="Times New Roman"/>
          <w:i w:val="0"/>
          <w:iCs w:val="0"/>
          <w:color w:val="000000"/>
          <w:sz w:val="26"/>
          <w:szCs w:val="26"/>
          <w:u w:val="none"/>
          <w:vertAlign w:val="baseline"/>
        </w:rPr>
        <w:t xml:space="preserve"> cho thao tác quan trọng (đổi vai trò, khóa tài khoản, sửa cấu hình, duyệt đổi trả...). Nhật ký không sửa/xóa được.</w:t>
      </w: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l. Tổng hợp trigger tự động</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3600"/>
        <w:gridCol w:w="4647"/>
      </w:tblGrid>
      <w:tr>
        <w:trPr>
          <w:tblHeader/>
          <w:cantSplit/>
        </w:trPr>
        <w:tc>
          <w:tcPr>
            <w:tcW w:w="15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Chức năng</w:t>
            </w:r>
          </w:p>
        </w:tc>
        <w:tc>
          <w:tcPr>
            <w:tcW w:w="3600"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Bảng kích hoạt</w:t>
            </w:r>
          </w:p>
        </w:tc>
        <w:tc>
          <w:tcPr>
            <w:tcW w:w="4647" w:type="dxa"/>
            <w:shd w:val="clear" w:color="auto" w:fill="D9EAD3"/>
            <w:vAlign w:val="center"/>
          </w:tcPr>
          <w:p>
            <w:pPr>
              <w:pStyle w:val="85"/>
              <w:spacing w:before="0" w:beforeAutospacing="0" w:after="0" w:afterAutospacing="0" w:line="276" w:lineRule="auto"/>
              <w:jc w:val="center"/>
            </w:pPr>
            <w:r>
              <w:rPr>
                <w:rFonts w:hint="default" w:ascii="Times New Roman" w:hAnsi="Times New Roman" w:cs="Times New Roman"/>
                <w:b/>
                <w:bCs/>
                <w:i w:val="0"/>
                <w:iCs w:val="0"/>
                <w:color w:val="000000"/>
                <w:sz w:val="22"/>
                <w:szCs w:val="22"/>
                <w:u w:val="none"/>
                <w:vertAlign w:val="baseline"/>
              </w:rPr>
              <w:t xml:space="preserve">Database tự làm</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Vai trò</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user_roles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Gán </w:t>
            </w:r>
            <w:r>
              <w:rPr>
                <w:rFonts w:hint="default" w:ascii="Times New Roman" w:hAnsi="Times New Roman" w:cs="Times New Roman"/>
                <w:b/>
                <w:bCs/>
                <w:i w:val="0"/>
                <w:iCs w:val="0"/>
                <w:color w:val="188038"/>
                <w:sz w:val="22"/>
                <w:szCs w:val="22"/>
                <w:u w:val="none"/>
                <w:vertAlign w:val="baseline"/>
              </w:rPr>
              <w:t xml:space="preserve">CUSTOMER</w:t>
            </w:r>
            <w:r>
              <w:rPr>
                <w:rFonts w:hint="default" w:ascii="Times New Roman" w:hAnsi="Times New Roman" w:cs="Times New Roman"/>
                <w:i w:val="0"/>
                <w:iCs w:val="0"/>
                <w:color w:val="000000"/>
                <w:sz w:val="22"/>
                <w:szCs w:val="22"/>
                <w:u w:val="none"/>
                <w:vertAlign w:val="baseline"/>
              </w:rPr>
              <w:t xml:space="preserve"> khi đăng ký; chặn gán sai loại tài khoản; bảo vệ admin cuối cùng; tự ghi </w:t>
            </w:r>
            <w:r>
              <w:rPr>
                <w:rFonts w:hint="default" w:ascii="Times New Roman" w:hAnsi="Times New Roman" w:cs="Times New Roman"/>
                <w:b/>
                <w:bCs/>
                <w:i w:val="0"/>
                <w:iCs w:val="0"/>
                <w:color w:val="188038"/>
                <w:sz w:val="22"/>
                <w:szCs w:val="22"/>
                <w:u w:val="none"/>
                <w:vertAlign w:val="baseline"/>
              </w:rPr>
              <w:t xml:space="preserve">assigned_by</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Phân quyền</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permissions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role_permissions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Tự gán quyền mới cho </w:t>
            </w:r>
            <w:r>
              <w:rPr>
                <w:rFonts w:hint="default" w:ascii="Times New Roman" w:hAnsi="Times New Roman" w:cs="Times New Roman"/>
                <w:b/>
                <w:bCs/>
                <w:i w:val="0"/>
                <w:iCs w:val="0"/>
                <w:color w:val="188038"/>
                <w:sz w:val="22"/>
                <w:szCs w:val="22"/>
                <w:u w:val="none"/>
                <w:vertAlign w:val="baseline"/>
              </w:rPr>
              <w:t xml:space="preserve">SUPER_ADMIN</w:t>
            </w:r>
            <w:r>
              <w:rPr>
                <w:rFonts w:hint="default" w:ascii="Times New Roman" w:hAnsi="Times New Roman" w:cs="Times New Roman"/>
                <w:i w:val="0"/>
                <w:iCs w:val="0"/>
                <w:color w:val="000000"/>
                <w:sz w:val="22"/>
                <w:szCs w:val="22"/>
                <w:u w:val="none"/>
                <w:vertAlign w:val="baseline"/>
              </w:rPr>
              <w:t xml:space="preserve">; chặn gỡ quyền của </w:t>
            </w:r>
            <w:r>
              <w:rPr>
                <w:rFonts w:hint="default" w:ascii="Times New Roman" w:hAnsi="Times New Roman" w:cs="Times New Roman"/>
                <w:b/>
                <w:bCs/>
                <w:i w:val="0"/>
                <w:iCs w:val="0"/>
                <w:color w:val="188038"/>
                <w:sz w:val="22"/>
                <w:szCs w:val="22"/>
                <w:u w:val="none"/>
                <w:vertAlign w:val="baseline"/>
              </w:rPr>
              <w:t xml:space="preserve">SUPER_ADMIN</w:t>
            </w:r>
            <w:r>
              <w:rPr>
                <w:rFonts w:hint="default" w:ascii="Times New Roman" w:hAnsi="Times New Roman" w:cs="Times New Roman"/>
                <w:i w:val="0"/>
                <w:iCs w:val="0"/>
                <w:color w:val="000000"/>
                <w:sz w:val="22"/>
                <w:szCs w:val="22"/>
                <w:u w:val="none"/>
                <w:vertAlign w:val="baseline"/>
              </w:rPr>
              <w:t xml:space="preserve">.</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Giá</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product_variants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Cập nhật </w:t>
            </w:r>
            <w:r>
              <w:rPr>
                <w:rFonts w:hint="default" w:ascii="Times New Roman" w:hAnsi="Times New Roman" w:cs="Times New Roman"/>
                <w:b/>
                <w:bCs/>
                <w:i w:val="0"/>
                <w:iCs w:val="0"/>
                <w:color w:val="188038"/>
                <w:sz w:val="22"/>
                <w:szCs w:val="22"/>
                <w:u w:val="none"/>
                <w:vertAlign w:val="baseline"/>
              </w:rPr>
              <w:t xml:space="preserve">products.base_price</w:t>
            </w:r>
            <w:r>
              <w:rPr>
                <w:rFonts w:hint="default" w:ascii="Times New Roman" w:hAnsi="Times New Roman" w:cs="Times New Roman"/>
                <w:i w:val="0"/>
                <w:iCs w:val="0"/>
                <w:color w:val="000000"/>
                <w:sz w:val="22"/>
                <w:szCs w:val="22"/>
                <w:u w:val="none"/>
                <w:vertAlign w:val="baseline"/>
              </w:rPr>
              <w:t xml:space="preserve"> = giá thấp nhất biến thể đang bán.</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Tồn kho</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product_variants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stock_document_items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stocktake_items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Tạo dòng tồn; cộng/trừ tồn theo phiếu; kiểm kê đặt tồn = số đếm.</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Giữ chỗ</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order_items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Giữ hàng khi thêm dòng đơn; trả lại khi hủy; giảm khi xuất kho.</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Phiếu kho</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stock_documents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stock_document_items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tra trạng thái đơn / yêu cầu đổi trả, đúng biến thể, không vượt số lượng.</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Đơn hàng</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order_items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order_customers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order_shipping_addresses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order_amounts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order_shipments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order_cancellations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Đơn mới luôn </w:t>
            </w: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phải đủ 3 bảng con khi </w:t>
            </w:r>
            <w:r>
              <w:rPr>
                <w:rFonts w:hint="default" w:ascii="Times New Roman" w:hAnsi="Times New Roman" w:cs="Times New Roman"/>
                <w:b/>
                <w:bCs/>
                <w:i w:val="0"/>
                <w:iCs w:val="0"/>
                <w:color w:val="188038"/>
                <w:sz w:val="22"/>
                <w:szCs w:val="22"/>
                <w:u w:val="none"/>
                <w:vertAlign w:val="baseline"/>
              </w:rPr>
              <w:t xml:space="preserve">COMMIT</w:t>
            </w:r>
            <w:r>
              <w:rPr>
                <w:rFonts w:hint="default" w:ascii="Times New Roman" w:hAnsi="Times New Roman" w:cs="Times New Roman"/>
                <w:i w:val="0"/>
                <w:iCs w:val="0"/>
                <w:color w:val="000000"/>
                <w:sz w:val="22"/>
                <w:szCs w:val="22"/>
                <w:u w:val="none"/>
                <w:vertAlign w:val="baseline"/>
              </w:rPr>
              <w:t xml:space="preserve">; chặn sai luồng; bắt buộc xuất đủ trước khi giao; ghi lịch sử; khóa dòng hàng và tiền sau </w:t>
            </w:r>
            <w:r>
              <w:rPr>
                <w:rFonts w:hint="default" w:ascii="Times New Roman" w:hAnsi="Times New Roman" w:cs="Times New Roman"/>
                <w:b/>
                <w:bCs/>
                <w:i w:val="0"/>
                <w:iCs w:val="0"/>
                <w:color w:val="188038"/>
                <w:sz w:val="22"/>
                <w:szCs w:val="22"/>
                <w:u w:val="none"/>
                <w:vertAlign w:val="baseline"/>
              </w:rPr>
              <w:t xml:space="preserve">new</w:t>
            </w:r>
            <w:r>
              <w:rPr>
                <w:rFonts w:hint="default" w:ascii="Times New Roman" w:hAnsi="Times New Roman" w:cs="Times New Roman"/>
                <w:i w:val="0"/>
                <w:iCs w:val="0"/>
                <w:color w:val="000000"/>
                <w:sz w:val="22"/>
                <w:szCs w:val="22"/>
                <w:u w:val="none"/>
                <w:vertAlign w:val="baseline"/>
              </w:rPr>
              <w:t xml:space="preserve">, khóa địa chỉ từ </w:t>
            </w:r>
            <w:r>
              <w:rPr>
                <w:rFonts w:hint="default" w:ascii="Times New Roman" w:hAnsi="Times New Roman" w:cs="Times New Roman"/>
                <w:b/>
                <w:bCs/>
                <w:i w:val="0"/>
                <w:iCs w:val="0"/>
                <w:color w:val="188038"/>
                <w:sz w:val="22"/>
                <w:szCs w:val="22"/>
                <w:u w:val="none"/>
                <w:vertAlign w:val="baseline"/>
              </w:rPr>
              <w:t xml:space="preserve">packing</w:t>
            </w:r>
            <w:r>
              <w:rPr>
                <w:rFonts w:hint="default" w:ascii="Times New Roman" w:hAnsi="Times New Roman" w:cs="Times New Roman"/>
                <w:i w:val="0"/>
                <w:iCs w:val="0"/>
                <w:color w:val="000000"/>
                <w:sz w:val="22"/>
                <w:szCs w:val="22"/>
                <w:u w:val="none"/>
                <w:vertAlign w:val="baseline"/>
              </w:rPr>
              <w:t xml:space="preserve">; hủy qua </w:t>
            </w:r>
            <w:r>
              <w:rPr>
                <w:rFonts w:hint="default" w:ascii="Times New Roman" w:hAnsi="Times New Roman" w:cs="Times New Roman"/>
                <w:b/>
                <w:bCs/>
                <w:i w:val="0"/>
                <w:iCs w:val="0"/>
                <w:color w:val="188038"/>
                <w:sz w:val="22"/>
                <w:szCs w:val="22"/>
                <w:u w:val="none"/>
                <w:vertAlign w:val="baseline"/>
              </w:rPr>
              <w:t xml:space="preserve">order_cancellations</w:t>
            </w:r>
            <w:r>
              <w:rPr>
                <w:rFonts w:hint="default" w:ascii="Times New Roman" w:hAnsi="Times New Roman" w:cs="Times New Roman"/>
                <w:i w:val="0"/>
                <w:iCs w:val="0"/>
                <w:color w:val="000000"/>
                <w:sz w:val="22"/>
                <w:szCs w:val="22"/>
                <w:u w:val="none"/>
                <w:vertAlign w:val="baseline"/>
              </w:rPr>
              <w:t xml:space="preserve">; tự ghi ngày giao / nhận; kiểm tra giá.</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Voucher</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voucher_usages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tra hiệu lực và lượt dùng (theo </w:t>
            </w:r>
            <w:r>
              <w:rPr>
                <w:rFonts w:hint="default" w:ascii="Times New Roman" w:hAnsi="Times New Roman" w:cs="Times New Roman"/>
                <w:b/>
                <w:bCs/>
                <w:i w:val="0"/>
                <w:iCs w:val="0"/>
                <w:color w:val="188038"/>
                <w:sz w:val="22"/>
                <w:szCs w:val="22"/>
                <w:u w:val="none"/>
                <w:vertAlign w:val="baseline"/>
              </w:rPr>
              <w:t xml:space="preserve">order_amounts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order_customers</w:t>
            </w:r>
            <w:r>
              <w:rPr>
                <w:rFonts w:hint="default" w:ascii="Times New Roman" w:hAnsi="Times New Roman" w:cs="Times New Roman"/>
                <w:i w:val="0"/>
                <w:iCs w:val="0"/>
                <w:color w:val="000000"/>
                <w:sz w:val="22"/>
                <w:szCs w:val="22"/>
                <w:u w:val="none"/>
                <w:vertAlign w:val="baseline"/>
              </w:rPr>
              <w:t xml:space="preserve">); tăng </w:t>
            </w:r>
            <w:r>
              <w:rPr>
                <w:rFonts w:hint="default" w:ascii="Times New Roman" w:hAnsi="Times New Roman" w:cs="Times New Roman"/>
                <w:b/>
                <w:bCs/>
                <w:i w:val="0"/>
                <w:iCs w:val="0"/>
                <w:color w:val="188038"/>
                <w:sz w:val="22"/>
                <w:szCs w:val="22"/>
                <w:u w:val="none"/>
                <w:vertAlign w:val="baseline"/>
              </w:rPr>
              <w:t xml:space="preserve">used_count</w:t>
            </w:r>
            <w:r>
              <w:rPr>
                <w:rFonts w:hint="default" w:ascii="Times New Roman" w:hAnsi="Times New Roman" w:cs="Times New Roman"/>
                <w:i w:val="0"/>
                <w:iCs w:val="0"/>
                <w:color w:val="000000"/>
                <w:sz w:val="22"/>
                <w:szCs w:val="22"/>
                <w:u w:val="none"/>
                <w:vertAlign w:val="baseline"/>
              </w:rPr>
              <w:t xml:space="preserve">; trả lượt khi hủy đơn.</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Loyalty</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loyalty_transactions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reward_redemptions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Cập nhật số dư điểm; đổi quà trừ điểm và trừ kho quà.</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Đổi trả</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return_requests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return_request_items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tra chủ đơn, hạn đổi trả, số lượng; chặn sai luồng; tự ghi người duyệt / nhận.</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Hoàn tiền</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refunds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Kiểm tra yêu cầu hợp lệ, không hoàn vượt giá trị đơn; tự ghi thời điểm hoàn tất.</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Đánh giá</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reviews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Chỉ người mua, đơn hoàn thành; đánh giá mới phải chờ duyệt.</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Giỏ hàng</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carts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cart_items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Đặt và gia hạn </w:t>
            </w:r>
            <w:r>
              <w:rPr>
                <w:rFonts w:hint="default" w:ascii="Times New Roman" w:hAnsi="Times New Roman" w:cs="Times New Roman"/>
                <w:b/>
                <w:bCs/>
                <w:i w:val="0"/>
                <w:iCs w:val="0"/>
                <w:color w:val="188038"/>
                <w:sz w:val="22"/>
                <w:szCs w:val="22"/>
                <w:u w:val="none"/>
                <w:vertAlign w:val="baseline"/>
              </w:rPr>
              <w:t xml:space="preserve">expires_at</w:t>
            </w:r>
            <w:r>
              <w:rPr>
                <w:rFonts w:hint="default" w:ascii="Times New Roman" w:hAnsi="Times New Roman" w:cs="Times New Roman"/>
                <w:i w:val="0"/>
                <w:iCs w:val="0"/>
                <w:color w:val="000000"/>
                <w:sz w:val="22"/>
                <w:szCs w:val="22"/>
                <w:u w:val="none"/>
                <w:vertAlign w:val="baseline"/>
              </w:rPr>
              <w:t xml:space="preserve"> cho giỏ khách vãng lai.</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Chỉ thêm dòng</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order_status_histories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order_cancellations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loyalty_transactions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reward_redemptions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voucher_usages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activity_logs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stock_document_items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stocktake_items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Chặn mọi lệnh sửa / xóa.</w:t>
            </w:r>
          </w:p>
        </w:tc>
      </w:tr>
      <w:tr>
        <w:trPr>
          <w:cantSplit/>
        </w:trPr>
        <w:tc>
          <w:tcPr>
            <w:tcW w:w="1500"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Thời gian</w:t>
            </w:r>
          </w:p>
        </w:tc>
        <w:tc>
          <w:tcPr>
            <w:tcW w:w="3600" w:type="dxa"/>
            <w:vAlign w:val="center"/>
          </w:tcPr>
          <w:p>
            <w:pPr>
              <w:pStyle w:val="85"/>
              <w:spacing w:before="0" w:beforeAutospacing="0" w:after="0" w:afterAutospacing="0" w:line="276" w:lineRule="auto"/>
            </w:pPr>
            <w:r>
              <w:rPr>
                <w:rFonts w:hint="default" w:ascii="Times New Roman" w:hAnsi="Times New Roman" w:cs="Times New Roman"/>
                <w:b/>
                <w:bCs/>
                <w:i w:val="0"/>
                <w:iCs w:val="0"/>
                <w:color w:val="188038"/>
                <w:sz w:val="22"/>
                <w:szCs w:val="22"/>
                <w:u w:val="none"/>
                <w:vertAlign w:val="baseline"/>
              </w:rPr>
              <w:t xml:space="preserve">users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products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orders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carts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inventories</w:t>
            </w:r>
            <w:r>
              <w:rPr>
                <w:rFonts w:hint="default" w:ascii="Times New Roman" w:hAnsi="Times New Roman" w:cs="Times New Roman"/>
                <w:i w:val="0"/>
                <w:iCs w:val="0"/>
                <w:color w:val="000000"/>
                <w:sz w:val="22"/>
                <w:szCs w:val="22"/>
                <w:u w:val="none"/>
                <w:vertAlign w:val="baseline"/>
              </w:rPr>
              <w:t xml:space="preserve">, </w:t>
            </w:r>
            <w:r>
              <w:rPr>
                <w:rFonts w:hint="default" w:ascii="Times New Roman" w:hAnsi="Times New Roman" w:cs="Times New Roman"/>
                <w:b/>
                <w:bCs/>
                <w:i w:val="0"/>
                <w:iCs w:val="0"/>
                <w:color w:val="188038"/>
                <w:sz w:val="22"/>
                <w:szCs w:val="22"/>
                <w:u w:val="none"/>
                <w:vertAlign w:val="baseline"/>
              </w:rPr>
              <w:t xml:space="preserve">system_settings</w:t>
            </w:r>
          </w:p>
        </w:tc>
        <w:tc>
          <w:tcPr>
            <w:tcW w:w="4647" w:type="dxa"/>
            <w:vAlign w:val="center"/>
          </w:tcPr>
          <w:p>
            <w:pPr>
              <w:pStyle w:val="85"/>
              <w:spacing w:before="0" w:beforeAutospacing="0" w:after="0" w:afterAutospacing="0" w:line="276" w:lineRule="auto"/>
            </w:pPr>
            <w:r>
              <w:rPr>
                <w:rFonts w:hint="default" w:ascii="Times New Roman" w:hAnsi="Times New Roman" w:cs="Times New Roman"/>
                <w:i w:val="0"/>
                <w:iCs w:val="0"/>
                <w:color w:val="000000"/>
                <w:sz w:val="22"/>
                <w:szCs w:val="22"/>
                <w:u w:val="none"/>
                <w:vertAlign w:val="baseline"/>
              </w:rPr>
              <w:t xml:space="preserve">Tự cập nhật </w:t>
            </w:r>
            <w:r>
              <w:rPr>
                <w:rFonts w:hint="default" w:ascii="Times New Roman" w:hAnsi="Times New Roman" w:cs="Times New Roman"/>
                <w:b/>
                <w:bCs/>
                <w:i w:val="0"/>
                <w:iCs w:val="0"/>
                <w:color w:val="188038"/>
                <w:sz w:val="22"/>
                <w:szCs w:val="22"/>
                <w:u w:val="none"/>
                <w:vertAlign w:val="baseline"/>
              </w:rPr>
              <w:t xml:space="preserve">updated_at</w:t>
            </w:r>
            <w:r>
              <w:rPr>
                <w:rFonts w:hint="default" w:ascii="Times New Roman" w:hAnsi="Times New Roman" w:cs="Times New Roman"/>
                <w:i w:val="0"/>
                <w:iCs w:val="0"/>
                <w:color w:val="000000"/>
                <w:sz w:val="22"/>
                <w:szCs w:val="22"/>
                <w:u w:val="none"/>
                <w:vertAlign w:val="baseline"/>
              </w:rPr>
              <w:t xml:space="preserve">; sửa bảng con của đơn cũng cập nhật </w:t>
            </w:r>
            <w:r>
              <w:rPr>
                <w:rFonts w:hint="default" w:ascii="Times New Roman" w:hAnsi="Times New Roman" w:cs="Times New Roman"/>
                <w:b/>
                <w:bCs/>
                <w:i w:val="0"/>
                <w:iCs w:val="0"/>
                <w:color w:val="188038"/>
                <w:sz w:val="22"/>
                <w:szCs w:val="22"/>
                <w:u w:val="none"/>
                <w:vertAlign w:val="baseline"/>
              </w:rPr>
              <w:t xml:space="preserve">orders.updated_at</w:t>
            </w:r>
            <w:r>
              <w:rPr>
                <w:rFonts w:hint="default" w:ascii="Times New Roman" w:hAnsi="Times New Roman" w:cs="Times New Roman"/>
                <w:i w:val="0"/>
                <w:iCs w:val="0"/>
                <w:color w:val="000000"/>
                <w:sz w:val="22"/>
                <w:szCs w:val="22"/>
                <w:u w:val="none"/>
                <w:vertAlign w:val="baseline"/>
              </w:rPr>
              <w:t xml:space="preserve">.</w:t>
            </w:r>
          </w:p>
        </w:tc>
      </w:tr>
    </w:tbl>
    <w:p>
      <w:pPr>
        <w:pStyle w:val="85"/>
        <w:spacing w:before="0" w:beforeAutospacing="0" w:after="120" w:afterAutospacing="0" w:line="276" w:lineRule="auto"/>
      </w:pPr>
    </w:p>
    <w:p>
      <w:pPr>
        <w:pStyle w:val="4"/>
        <w:keepNext/>
        <w:spacing w:before="200" w:beforeAutospacing="0" w:after="80" w:afterAutospacing="0" w:line="276" w:lineRule="auto"/>
      </w:pPr>
      <w:r>
        <w:rPr>
          <w:rFonts w:hint="default" w:ascii="Times New Roman" w:hAnsi="Times New Roman" w:cs="Times New Roman"/>
          <w:b/>
          <w:bCs/>
          <w:i w:val="0"/>
          <w:iCs w:val="0"/>
          <w:color w:val="FF0000"/>
          <w:sz w:val="30"/>
          <w:szCs w:val="30"/>
          <w:u w:val="none"/>
          <w:vertAlign w:val="baseline"/>
        </w:rPr>
        <w:t xml:space="preserve">m. Việc backend bắt buộc phải làm</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Kiểm tra quyền trước mỗi thao tác (theo bảng ma trận ở Phần I); khách hàng chỉ thấy dữ liệu của mình – lấy đơn bằng </w:t>
      </w:r>
      <w:r>
        <w:rPr>
          <w:rFonts w:hint="default" w:ascii="Times New Roman" w:hAnsi="Times New Roman" w:cs="Times New Roman"/>
          <w:b/>
          <w:bCs/>
          <w:i w:val="0"/>
          <w:iCs w:val="0"/>
          <w:color w:val="188038"/>
          <w:sz w:val="26"/>
          <w:szCs w:val="26"/>
          <w:u w:val="none"/>
          <w:vertAlign w:val="baseline"/>
        </w:rPr>
        <w:t xml:space="preserve">orders_visible_to()</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can_view_order()</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Tạo đơn trong 1 transaction theo thứ tự </w:t>
      </w:r>
      <w:r>
        <w:rPr>
          <w:rFonts w:hint="default" w:ascii="Times New Roman" w:hAnsi="Times New Roman" w:cs="Times New Roman"/>
          <w:b/>
          <w:bCs/>
          <w:i w:val="0"/>
          <w:iCs w:val="0"/>
          <w:color w:val="188038"/>
          <w:sz w:val="26"/>
          <w:szCs w:val="26"/>
          <w:u w:val="none"/>
          <w:vertAlign w:val="baseline"/>
        </w:rPr>
        <w:t xml:space="preserve">orders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order_customers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order_shipping_addresses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order_amounts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order_items</w:t>
      </w:r>
      <w:r>
        <w:rPr>
          <w:rFonts w:hint="default" w:ascii="Times New Roman" w:hAnsi="Times New Roman" w:cs="Times New Roman"/>
          <w:i w:val="0"/>
          <w:iCs w:val="0"/>
          <w:color w:val="000000"/>
          <w:sz w:val="26"/>
          <w:szCs w:val="26"/>
          <w:u w:val="none"/>
          <w:vertAlign w:val="baseline"/>
        </w:rPr>
        <w:t xml:space="preserve"> → </w:t>
      </w:r>
      <w:r>
        <w:rPr>
          <w:rFonts w:hint="default" w:ascii="Times New Roman" w:hAnsi="Times New Roman" w:cs="Times New Roman"/>
          <w:b/>
          <w:bCs/>
          <w:i w:val="0"/>
          <w:iCs w:val="0"/>
          <w:color w:val="188038"/>
          <w:sz w:val="26"/>
          <w:szCs w:val="26"/>
          <w:u w:val="none"/>
          <w:vertAlign w:val="baseline"/>
        </w:rPr>
        <w:t xml:space="preserve">voucher_usages</w:t>
      </w:r>
      <w:r>
        <w:rPr>
          <w:rFonts w:hint="default" w:ascii="Times New Roman" w:hAnsi="Times New Roman" w:cs="Times New Roman"/>
          <w:i w:val="0"/>
          <w:iCs w:val="0"/>
          <w:color w:val="000000"/>
          <w:sz w:val="26"/>
          <w:szCs w:val="26"/>
          <w:u w:val="none"/>
          <w:vertAlign w:val="baseline"/>
        </w:rPr>
        <w:t xml:space="preserve">; hủy đơn bằng cách thêm </w:t>
      </w:r>
      <w:r>
        <w:rPr>
          <w:rFonts w:hint="default" w:ascii="Times New Roman" w:hAnsi="Times New Roman" w:cs="Times New Roman"/>
          <w:b/>
          <w:bCs/>
          <w:i w:val="0"/>
          <w:iCs w:val="0"/>
          <w:color w:val="188038"/>
          <w:sz w:val="26"/>
          <w:szCs w:val="26"/>
          <w:u w:val="none"/>
          <w:vertAlign w:val="baseline"/>
        </w:rPr>
        <w:t xml:space="preserve">order_cancellations</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Đặt </w:t>
      </w:r>
      <w:r>
        <w:rPr>
          <w:rFonts w:hint="default" w:ascii="Times New Roman" w:hAnsi="Times New Roman" w:cs="Times New Roman"/>
          <w:b/>
          <w:bCs/>
          <w:i w:val="0"/>
          <w:iCs w:val="0"/>
          <w:color w:val="188038"/>
          <w:sz w:val="26"/>
          <w:szCs w:val="26"/>
          <w:u w:val="none"/>
          <w:vertAlign w:val="baseline"/>
        </w:rPr>
        <w:t xml:space="preserve">SET LOCAL app.user_id</w:t>
      </w:r>
      <w:r>
        <w:rPr>
          <w:rFonts w:hint="default" w:ascii="Times New Roman" w:hAnsi="Times New Roman" w:cs="Times New Roman"/>
          <w:i w:val="0"/>
          <w:iCs w:val="0"/>
          <w:color w:val="000000"/>
          <w:sz w:val="26"/>
          <w:szCs w:val="26"/>
          <w:u w:val="none"/>
          <w:vertAlign w:val="baseline"/>
        </w:rPr>
        <w:t xml:space="preserve"> trong mỗi transaction của nhân viên để lịch sử ghi đúng người.</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Sinh mã </w:t>
      </w:r>
      <w:r>
        <w:rPr>
          <w:rFonts w:hint="default" w:ascii="Times New Roman" w:hAnsi="Times New Roman" w:cs="Times New Roman"/>
          <w:b/>
          <w:bCs/>
          <w:i w:val="0"/>
          <w:iCs w:val="0"/>
          <w:color w:val="188038"/>
          <w:sz w:val="26"/>
          <w:szCs w:val="26"/>
          <w:u w:val="none"/>
          <w:vertAlign w:val="baseline"/>
        </w:rPr>
        <w:t xml:space="preserve">order_code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188038"/>
          <w:sz w:val="26"/>
          <w:szCs w:val="26"/>
          <w:u w:val="none"/>
          <w:vertAlign w:val="baseline"/>
        </w:rPr>
        <w:t xml:space="preserve">request_code</w:t>
      </w:r>
      <w:r>
        <w:rPr>
          <w:rFonts w:hint="default" w:ascii="Times New Roman" w:hAnsi="Times New Roman" w:cs="Times New Roman"/>
          <w:i w:val="0"/>
          <w:iCs w:val="0"/>
          <w:color w:val="000000"/>
          <w:sz w:val="26"/>
          <w:szCs w:val="26"/>
          <w:u w:val="none"/>
          <w:vertAlign w:val="baseline"/>
        </w:rPr>
        <w:t xml:space="preserve">, mã phiếu kho, mã kiểm kê.</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Băm mật khẩu và OTP (bcrypt/argon2); giới hạn số lần nhập sai OTP.</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Xác minh khách vãng lai bằng mã đơn + SĐT + OTP trước khi cho hủy đơn hoặc đổi/trả.</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Ghi điểm </w:t>
      </w:r>
      <w:r>
        <w:rPr>
          <w:rFonts w:hint="default" w:ascii="Times New Roman" w:hAnsi="Times New Roman" w:cs="Times New Roman"/>
          <w:b/>
          <w:bCs/>
          <w:i w:val="0"/>
          <w:iCs w:val="0"/>
          <w:color w:val="188038"/>
          <w:sz w:val="26"/>
          <w:szCs w:val="26"/>
          <w:u w:val="none"/>
          <w:vertAlign w:val="baseline"/>
        </w:rPr>
        <w:t xml:space="preserve">earn</w:t>
      </w:r>
      <w:r>
        <w:rPr>
          <w:rFonts w:hint="default" w:ascii="Times New Roman" w:hAnsi="Times New Roman" w:cs="Times New Roman"/>
          <w:i w:val="0"/>
          <w:iCs w:val="0"/>
          <w:color w:val="000000"/>
          <w:sz w:val="26"/>
          <w:szCs w:val="26"/>
          <w:u w:val="none"/>
          <w:vertAlign w:val="baseline"/>
        </w:rPr>
        <w:t xml:space="preserve"> khi đơn hoàn thành, </w:t>
      </w:r>
      <w:r>
        <w:rPr>
          <w:rFonts w:hint="default" w:ascii="Times New Roman" w:hAnsi="Times New Roman" w:cs="Times New Roman"/>
          <w:b/>
          <w:bCs/>
          <w:i w:val="0"/>
          <w:iCs w:val="0"/>
          <w:color w:val="188038"/>
          <w:sz w:val="26"/>
          <w:szCs w:val="26"/>
          <w:u w:val="none"/>
          <w:vertAlign w:val="baseline"/>
        </w:rPr>
        <w:t xml:space="preserve">refund</w:t>
      </w:r>
      <w:r>
        <w:rPr>
          <w:rFonts w:hint="default" w:ascii="Times New Roman" w:hAnsi="Times New Roman" w:cs="Times New Roman"/>
          <w:i w:val="0"/>
          <w:iCs w:val="0"/>
          <w:color w:val="000000"/>
          <w:sz w:val="26"/>
          <w:szCs w:val="26"/>
          <w:u w:val="none"/>
          <w:vertAlign w:val="baseline"/>
        </w:rPr>
        <w:t xml:space="preserve"> khi hủy đơn đã dùng điểm; cập nhật </w:t>
      </w:r>
      <w:r>
        <w:rPr>
          <w:rFonts w:hint="default" w:ascii="Times New Roman" w:hAnsi="Times New Roman" w:cs="Times New Roman"/>
          <w:b/>
          <w:bCs/>
          <w:i w:val="0"/>
          <w:iCs w:val="0"/>
          <w:color w:val="188038"/>
          <w:sz w:val="26"/>
          <w:szCs w:val="26"/>
          <w:u w:val="none"/>
          <w:vertAlign w:val="baseline"/>
        </w:rPr>
        <w:t xml:space="preserve">payment_status</w:t>
      </w:r>
      <w:r>
        <w:rPr>
          <w:rFonts w:hint="default" w:ascii="Times New Roman" w:hAnsi="Times New Roman" w:cs="Times New Roman"/>
          <w:i w:val="0"/>
          <w:iCs w:val="0"/>
          <w:color w:val="000000"/>
          <w:sz w:val="26"/>
          <w:szCs w:val="26"/>
          <w:u w:val="none"/>
          <w:vertAlign w:val="baseline"/>
        </w:rPr>
        <w:t xml:space="preserve"> theo </w:t>
      </w:r>
      <w:r>
        <w:rPr>
          <w:rFonts w:hint="default" w:ascii="Times New Roman" w:hAnsi="Times New Roman" w:cs="Times New Roman"/>
          <w:b/>
          <w:bCs/>
          <w:i w:val="0"/>
          <w:iCs w:val="0"/>
          <w:color w:val="188038"/>
          <w:sz w:val="26"/>
          <w:szCs w:val="26"/>
          <w:u w:val="none"/>
          <w:vertAlign w:val="baseline"/>
        </w:rPr>
        <w:t xml:space="preserve">payments</w:t>
      </w:r>
      <w:r>
        <w:rPr>
          <w:rFonts w:hint="default" w:ascii="Times New Roman" w:hAnsi="Times New Roman" w:cs="Times New Roman"/>
          <w:i w:val="0"/>
          <w:iCs w:val="0"/>
          <w:color w:val="000000"/>
          <w:sz w:val="26"/>
          <w:szCs w:val="26"/>
          <w:u w:val="none"/>
          <w:vertAlign w:val="baseline"/>
        </w:rPr>
        <w:t xml:space="preserve">.</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Chạy định kỳ </w:t>
      </w:r>
      <w:r>
        <w:rPr>
          <w:rFonts w:hint="default" w:ascii="Times New Roman" w:hAnsi="Times New Roman" w:cs="Times New Roman"/>
          <w:b/>
          <w:bCs/>
          <w:i w:val="0"/>
          <w:iCs w:val="0"/>
          <w:color w:val="188038"/>
          <w:sz w:val="26"/>
          <w:szCs w:val="26"/>
          <w:u w:val="none"/>
          <w:vertAlign w:val="baseline"/>
        </w:rPr>
        <w:t xml:space="preserve">cleanup_expired_guest_carts()</w:t>
      </w:r>
      <w:r>
        <w:rPr>
          <w:rFonts w:hint="default" w:ascii="Times New Roman" w:hAnsi="Times New Roman" w:cs="Times New Roman"/>
          <w:i w:val="0"/>
          <w:iCs w:val="0"/>
          <w:color w:val="000000"/>
          <w:sz w:val="26"/>
          <w:szCs w:val="26"/>
          <w:u w:val="none"/>
          <w:vertAlign w:val="baseline"/>
        </w:rPr>
        <w:t xml:space="preserve">; gọi </w:t>
      </w:r>
      <w:r>
        <w:rPr>
          <w:rFonts w:hint="default" w:ascii="Times New Roman" w:hAnsi="Times New Roman" w:cs="Times New Roman"/>
          <w:b/>
          <w:bCs/>
          <w:i w:val="0"/>
          <w:iCs w:val="0"/>
          <w:color w:val="188038"/>
          <w:sz w:val="26"/>
          <w:szCs w:val="26"/>
          <w:u w:val="none"/>
          <w:vertAlign w:val="baseline"/>
        </w:rPr>
        <w:t xml:space="preserve">merge_guest_cart()</w:t>
      </w:r>
      <w:r>
        <w:rPr>
          <w:rFonts w:hint="default" w:ascii="Times New Roman" w:hAnsi="Times New Roman" w:cs="Times New Roman"/>
          <w:i w:val="0"/>
          <w:iCs w:val="0"/>
          <w:color w:val="000000"/>
          <w:sz w:val="26"/>
          <w:szCs w:val="26"/>
          <w:u w:val="none"/>
          <w:vertAlign w:val="baseline"/>
        </w:rPr>
        <w:t xml:space="preserve"> khi khách đăng nhập.</w:t>
      </w:r>
    </w:p>
    <w:p>
      <w:pPr>
        <w:pStyle w:val="85"/>
        <w:numPr>
          <w:ilvl w:val="0"/>
          <w:numId w:val="9001"/>
        </w:numPr>
        <w:spacing w:before="0" w:beforeAutospacing="0" w:after="40" w:afterAutospacing="0" w:line="276" w:lineRule="auto"/>
        <w:ind w:left="1080" w:hanging="360"/>
      </w:pPr>
      <w:r>
        <w:rPr>
          <w:rFonts w:hint="default" w:ascii="Times New Roman" w:hAnsi="Times New Roman" w:cs="Times New Roman"/>
          <w:i w:val="0"/>
          <w:iCs w:val="0"/>
          <w:color w:val="000000"/>
          <w:sz w:val="26"/>
          <w:szCs w:val="26"/>
          <w:u w:val="none"/>
          <w:vertAlign w:val="baseline"/>
        </w:rPr>
        <w:t xml:space="preserve">Ghi </w:t>
      </w:r>
      <w:r>
        <w:rPr>
          <w:rFonts w:hint="default" w:ascii="Times New Roman" w:hAnsi="Times New Roman" w:cs="Times New Roman"/>
          <w:b/>
          <w:bCs/>
          <w:i w:val="0"/>
          <w:iCs w:val="0"/>
          <w:color w:val="188038"/>
          <w:sz w:val="26"/>
          <w:szCs w:val="26"/>
          <w:u w:val="none"/>
          <w:vertAlign w:val="baseline"/>
        </w:rPr>
        <w:t xml:space="preserve">activity_logs</w:t>
      </w:r>
      <w:r>
        <w:rPr>
          <w:rFonts w:hint="default" w:ascii="Times New Roman" w:hAnsi="Times New Roman" w:cs="Times New Roman"/>
          <w:i w:val="0"/>
          <w:iCs w:val="0"/>
          <w:color w:val="000000"/>
          <w:sz w:val="26"/>
          <w:szCs w:val="26"/>
          <w:u w:val="none"/>
          <w:vertAlign w:val="baseline"/>
        </w:rPr>
        <w:t xml:space="preserve"> cho các thao tác quản trị quan trọng.</w:t>
      </w:r>
    </w:p>
    <w:sectPr>
      <w:type w:val="continuous"/>
      <w:pgSz w:w="11907" w:h="16840"/>
      <w:pgMar w:top="1440" w:right="1080" w:bottom="1440" w:left="1080" w:header="720" w:footer="504"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162CD"/>
    <w:multiLevelType w:val="multilevel"/>
    <w:tmpl w:val="94E16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33E534C"/>
    <w:multiLevelType w:val="multilevel"/>
    <w:tmpl w:val="E33E5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753FA45"/>
    <w:multiLevelType w:val="multilevel"/>
    <w:tmpl w:val="E753F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58758AC"/>
    <w:multiLevelType w:val="multilevel"/>
    <w:tmpl w:val="F5875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064089C8"/>
    <w:multiLevelType w:val="multilevel"/>
    <w:tmpl w:val="06408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1AEF5700"/>
    <w:multiLevelType w:val="multilevel"/>
    <w:tmpl w:val="1AEF5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2D25C347"/>
    <w:multiLevelType w:val="multilevel"/>
    <w:tmpl w:val="2D25C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2DD10770"/>
    <w:multiLevelType w:val="multilevel"/>
    <w:tmpl w:val="2DD10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2E7761C5"/>
    <w:multiLevelType w:val="multilevel"/>
    <w:tmpl w:val="2E776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45767E0"/>
    <w:multiLevelType w:val="multilevel"/>
    <w:tmpl w:val="345767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37C7368C"/>
    <w:multiLevelType w:val="multilevel"/>
    <w:tmpl w:val="37C73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01">
    <w:multiLevelType w:val="hybridMultilevel"/>
    <w:lvl w:ilvl="0">
      <w:start w:val="1"/>
      <w:numFmt w:val="bullet"/>
      <w:lvlText w:val=""/>
      <w:lvlJc w:val="left"/>
      <w:pPr>
        <w:ind w:left="1080" w:hanging="360"/>
      </w:pPr>
      <w:rPr>
        <w:rFonts w:hint="default" w:ascii="Symbol" w:hAnsi="Symbol" w:cs="Symbol"/>
        <w:sz w:val="22"/>
      </w:rPr>
    </w:lvl>
    <w:lvl w:ilvl="1">
      <w:start w:val="1"/>
      <w:numFmt w:val="bullet"/>
      <w:lvlText w:val="o"/>
      <w:lvlJc w:val="left"/>
      <w:pPr>
        <w:ind w:left="1440" w:hanging="360"/>
      </w:pPr>
      <w:rPr>
        <w:rFonts w:hint="default" w:ascii="Symbol" w:hAnsi="Symbol" w:cs="Symbol"/>
        <w:sz w:val="22"/>
      </w:rPr>
    </w:lvl>
    <w:lvl w:ilvl="2">
      <w:start w:val="1"/>
      <w:numFmt w:val="bullet"/>
      <w:lvlText w:val=""/>
      <w:lvlJc w:val="left"/>
      <w:pPr>
        <w:ind w:left="1800" w:hanging="360"/>
      </w:pPr>
      <w:rPr>
        <w:rFonts w:hint="default" w:ascii="Symbol" w:hAnsi="Symbol" w:cs="Symbol"/>
        <w:sz w:val="22"/>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9"/>
  </w:num>
  <w:num w:numId="12">
    <w:abstractNumId w:val="14"/>
  </w:num>
  <w:num w:numId="13">
    <w:abstractNumId w:val="1"/>
  </w:num>
  <w:num w:numId="14">
    <w:abstractNumId w:val="17"/>
  </w:num>
  <w:num w:numId="15">
    <w:abstractNumId w:val="0"/>
  </w:num>
  <w:num w:numId="16">
    <w:abstractNumId w:val="3"/>
  </w:num>
  <w:num w:numId="17">
    <w:abstractNumId w:val="16"/>
  </w:num>
  <w:num w:numId="18">
    <w:abstractNumId w:val="18"/>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1">
    <w:abstractNumId w:val="90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45108E"/>
    <w:rsid w:val="32D31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2026-05-07T04:44:00Z</dcterms:created>
  <dc:creator>Nguyễn Minh</dc:creator>
  <cp:lastModifiedBy>Nguyễn Minh</cp:lastModifiedBy>
  <dcterms:modified xsi:type="dcterms:W3CDTF">2026-10-06T17:28:21Z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4F4A48BF2077438BAE9EB276B2F86B99_12</vt:lpwstr>
  </property>
  <property fmtid="{D5CDD505-2E9C-101B-9397-08002B2CF9AE}" pid="4" name="KSOTemplateDocerSaveRecord">
    <vt:lpwstr>eyJoZGlkIjoiZjVhNGJiMWVmZTg4ZjFhYWZhYWFiMzBkODkwYWRkZmUiLCJ1c2VySWQiOiI4ODEzOTM1ODc4NjgzIn0=</vt:lpwstr>
  </property>
</Properties>
</file>